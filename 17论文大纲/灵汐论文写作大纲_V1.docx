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3DC17">
      <w:pPr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基于 ESP32 的全屋智能控制终端设计与实现</w:t>
      </w:r>
    </w:p>
    <w:p w14:paraId="6C518B3D">
      <w:pPr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论文写作大纲施工图 v1.0</w:t>
      </w:r>
    </w:p>
    <w:p w14:paraId="38014700">
      <w:pPr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 w:val="0"/>
          <w:sz w:val="24"/>
          <w:szCs w:val="24"/>
        </w:rPr>
        <w:t>每一节写什么、用什么材料、放什么图表、注意什么边界</w:t>
      </w:r>
    </w:p>
    <w:p w14:paraId="0780C039">
      <w:pPr>
        <w:rPr>
          <w:rFonts w:ascii="Times New Roman" w:hAnsi="Times New Roman" w:eastAsia="宋体"/>
          <w:sz w:val="24"/>
          <w:szCs w:val="24"/>
        </w:rPr>
      </w:pPr>
    </w:p>
    <w:p w14:paraId="1C5D5FF2">
      <w:pPr>
        <w:rPr>
          <w:rFonts w:ascii="Times New Roman" w:hAnsi="Times New Roman" w:eastAsia="宋体"/>
          <w:sz w:val="24"/>
          <w:szCs w:val="24"/>
        </w:rPr>
      </w:pPr>
    </w:p>
    <w:p w14:paraId="7E0E3D9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说明：本文件不是目录，也不是正文，而是后续论文写作的施工图。写正文时应按本文件逐节展开，避免资料堆叠、章节重复和口径混乱。</w:t>
      </w:r>
    </w:p>
    <w:p w14:paraId="47CE544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正式题目锁定为《基于 ESP32 的全屋智能控制终端设计与实现》；“灵汐全屋智能控制中心”作为系统名称在摘要和正文中首次说明。</w:t>
      </w:r>
    </w:p>
    <w:p w14:paraId="1352D29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核心原则：先写结构，再填材料；先讲设计逻辑，再讲实现细节；问题复盘写成工程经验，不写成失败记录。</w:t>
      </w:r>
    </w:p>
    <w:p w14:paraId="3A81C59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page"/>
      </w:r>
    </w:p>
    <w:p w14:paraId="57853AA0">
      <w:pPr>
        <w:pStyle w:val="3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0 使用说明与论文总线</w:t>
      </w:r>
    </w:p>
    <w:p w14:paraId="2FE4C3C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本大纲用于指导正式论文写作。论文正文应围绕“全屋智能控制终端”展开，而不是简单堆叠聊天记录、代码片段和硬件清单。每一节都应回答三个问题：为什么要写这一节、这一节证明什么、这一节和系统整体有什么关系。</w:t>
      </w:r>
    </w:p>
    <w:p w14:paraId="4126891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论文主线：家庭智能控制需求增加 -&gt; 设计基于 ESP32 的控制终端 -&gt; 构建中控、感知层、执行层和网络通信体系 -&gt; 实现配网恢复、状态诊断、语音/AI 交互和执行控制 -&gt; 完成测试、问题复盘和工程归档。</w:t>
      </w:r>
    </w:p>
    <w:p w14:paraId="1AEBDC1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正式写作中应避免使用“中控冻结”等口语化表述，改用“稳定基线、版本迭代、接口兼容、节点适配、回滚策略”等论文表达。</w:t>
      </w:r>
    </w:p>
    <w:p w14:paraId="4A8B09C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涉及密钥、Token、AppID、SecretKey 等内容时，不写真实值，只写“已配置”或“由用户自行填写”。</w:t>
      </w:r>
    </w:p>
    <w:p w14:paraId="1B5081D6">
      <w:pPr>
        <w:pStyle w:val="4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0.1 全文核心论点</w:t>
      </w:r>
    </w:p>
    <w:p w14:paraId="4A0AD6F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本文设计并实现的系统不是单个 ESP32 控制几个外设，而是一个包含交互层、控制与决策层、网络通信层、感知层、执行层和云端扩展服务层的多节点控制终端。</w:t>
      </w:r>
    </w:p>
    <w:p w14:paraId="5125095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系统通过中控稳定基线、子节点适配、HTTP 注册与上报、统一配网恢复、RGB 状态灯诊断和 PCB 接口固化，形成了可演示、可维护、可继续迭代的工程闭环。</w:t>
      </w:r>
    </w:p>
    <w:p w14:paraId="067C6C1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论文应突出真实工程过程：功能实现、版本演进、问题定位、方案取舍、测试验证和归档边界。</w:t>
      </w:r>
    </w:p>
    <w:p w14:paraId="0BEE2A85">
      <w:pPr>
        <w:pStyle w:val="4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0.2 写作总原则</w:t>
      </w:r>
    </w:p>
    <w:p w14:paraId="50F7F97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不要把正文写成版本流水账，版本演进放在表格和问题复盘中。</w:t>
      </w:r>
    </w:p>
    <w:p w14:paraId="48E4BDF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不要把聊天记录原文写进论文，要提炼成设计依据、实现方法和问题复盘。</w:t>
      </w:r>
    </w:p>
    <w:p w14:paraId="0CADD6D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不要夸大未完成内容：远程网页源码、App 工程、PCB 实物焊接验证等应按当前边界如实表述。</w:t>
      </w:r>
    </w:p>
    <w:p w14:paraId="7CDCD7A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不要反复复制“稳定性、可维护性、状态灯”等通用段落；同一观点首次说明后，后文按具体模块展开。</w:t>
      </w:r>
    </w:p>
    <w:p w14:paraId="44326BE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 7 章写测试结果，第 8 章写问题复盘，两章不要混写。</w:t>
      </w:r>
    </w:p>
    <w:p w14:paraId="7885A47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page"/>
      </w:r>
    </w:p>
    <w:p w14:paraId="77802333">
      <w:pPr>
        <w:pStyle w:val="3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前置部分施工图</w:t>
      </w:r>
    </w:p>
    <w:p w14:paraId="55126407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摘要</w:t>
      </w:r>
    </w:p>
    <w:p w14:paraId="45D3FCF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56AE54B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B5870F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用一段话说明研究背景：家庭设备增多，需要统一控制终端。</w:t>
      </w:r>
    </w:p>
    <w:p w14:paraId="672C312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说明系统方案：ESP32-S3 中控、ESP32-C3 子节点、感知层与执行层。</w:t>
      </w:r>
    </w:p>
    <w:p w14:paraId="5895C59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说明主要实现：WebUI、语音/AI、HTTP 注册上报、统一配网、状态灯、PCB 设计。</w:t>
      </w:r>
    </w:p>
    <w:p w14:paraId="7EAFF1D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说明测试结果和工程意义。</w:t>
      </w:r>
    </w:p>
    <w:p w14:paraId="36F037B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3B476D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项目总定位、当前系统完成度、中控 V1.4.2 静态检查、感知/执行 A/B 节点、C3 PCB 打样记录。</w:t>
      </w:r>
    </w:p>
    <w:p w14:paraId="4BA36C0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76A431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摘要一般不放图表。</w:t>
      </w:r>
    </w:p>
    <w:p w14:paraId="5CE07BB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97A370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不要写过多版本号；不要写真实密钥；题目不写“灵汐”，但摘要中可写“本文以灵汐全屋智能控制中心为工程对象”。</w:t>
      </w:r>
    </w:p>
    <w:p w14:paraId="29AE1F5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关键词</w:t>
      </w:r>
    </w:p>
    <w:p w14:paraId="339F1B9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E45394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选取 4 至 6 个关键词。建议：ESP32；全屋智能；控制终端；物联网；多节点系统；配网。</w:t>
      </w:r>
    </w:p>
    <w:p w14:paraId="3DE8D9F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60867D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论文题目和核心技术。</w:t>
      </w:r>
    </w:p>
    <w:p w14:paraId="49631C8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F3F2EE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不放图表。</w:t>
      </w:r>
    </w:p>
    <w:p w14:paraId="43AC6D5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DFF026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关键词不要太口语化，不建议使用“灵汐”作为唯一关键词。</w:t>
      </w:r>
    </w:p>
    <w:p w14:paraId="7E9987A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Abstract 与 Keywords</w:t>
      </w:r>
    </w:p>
    <w:p w14:paraId="298A56B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英文词</w:t>
      </w:r>
    </w:p>
    <w:p w14:paraId="557C18F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5AF69E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对应中文摘要翻译，保持专业但不过度复杂。</w:t>
      </w:r>
    </w:p>
    <w:p w14:paraId="2B057AE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突出 embedded system、smart home、multi-node、HTTP reporting、provisioning。</w:t>
      </w:r>
    </w:p>
    <w:p w14:paraId="302ADAC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CD54BD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中文摘要定稿后翻译。</w:t>
      </w:r>
    </w:p>
    <w:p w14:paraId="185F4CD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3E3246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不放图表。</w:t>
      </w:r>
    </w:p>
    <w:p w14:paraId="7B63186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F90489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Keywords，不写 Key words；不要逐字硬翻中文长句。</w:t>
      </w:r>
    </w:p>
    <w:p w14:paraId="7773370E">
      <w:pPr>
        <w:pStyle w:val="3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 1 章 绪论施工图</w:t>
      </w:r>
    </w:p>
    <w:p w14:paraId="0418C21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1.1 研究背景与意义</w:t>
      </w:r>
    </w:p>
    <w:p w14:paraId="0A00F4E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建议篇幅：800 至 1000 字</w:t>
      </w:r>
    </w:p>
    <w:p w14:paraId="6F81ABA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479261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总述智能家居、物联网、嵌入式控制终端的发展背景。</w:t>
      </w:r>
    </w:p>
    <w:p w14:paraId="44669C6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引出家庭多设备、多房间、多入口控制需求。</w:t>
      </w:r>
    </w:p>
    <w:p w14:paraId="1AB16A6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说明本课题的工程意义：低成本、多节点、本地可控、可诊断、可扩展。</w:t>
      </w:r>
    </w:p>
    <w:p w14:paraId="49216ED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BA079C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项目方案总纲、开发方案建议、早期项目定位聊天。</w:t>
      </w:r>
    </w:p>
    <w:p w14:paraId="19C6BB2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64074B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可不放图；如果放，可用“智能家居系统发展背景示意图”。</w:t>
      </w:r>
    </w:p>
    <w:p w14:paraId="1798354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809CC8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不要一开始堆 ESP32 引脚、传感器型号；不要写成产品广告。</w:t>
      </w:r>
    </w:p>
    <w:p w14:paraId="12890D8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1.1.1 研究背景</w:t>
      </w:r>
    </w:p>
    <w:p w14:paraId="57780AD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0EE0282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10AAB7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写智能家居从单点遥控发展到多设备联网。</w:t>
      </w:r>
    </w:p>
    <w:p w14:paraId="2E02C98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写云平台和本地控制并存的趋势。</w:t>
      </w:r>
    </w:p>
    <w:p w14:paraId="3364911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引出全屋智能控制终端需要统一入口和统一调度。</w:t>
      </w:r>
    </w:p>
    <w:p w14:paraId="3A41C1F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9444F8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智能家居发展资料、物联网控制终端资料、项目初期目标。</w:t>
      </w:r>
    </w:p>
    <w:p w14:paraId="582D58C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2652D6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不强制放图。</w:t>
      </w:r>
    </w:p>
    <w:p w14:paraId="7D07582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FCF060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不要过度展开国内外现状，这部分留给 1.2。</w:t>
      </w:r>
    </w:p>
    <w:p w14:paraId="30EBBED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1.1.2 研究意义</w:t>
      </w:r>
    </w:p>
    <w:p w14:paraId="4A03CEC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2AB4583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02BF30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写实践意义：完成真实可运行系统。</w:t>
      </w:r>
    </w:p>
    <w:p w14:paraId="1E61F9A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写工程意义：分布式节点、统一配网、状态诊断、版本归档。</w:t>
      </w:r>
    </w:p>
    <w:p w14:paraId="0E38CFF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写教学/工程训练意义：覆盖硬件、软件、网络、测试、PCB。</w:t>
      </w:r>
    </w:p>
    <w:p w14:paraId="2B902D9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DE80DB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项目完成总结、感知/执行层封装、PCB 打样流程。</w:t>
      </w:r>
    </w:p>
    <w:p w14:paraId="0204A79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304D36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  <w:bookmarkStart w:id="0" w:name="_GoBack"/>
      <w:bookmarkEnd w:id="0"/>
    </w:p>
    <w:p w14:paraId="12F94E0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F1341F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不要把意义写成“商业化成熟产品”，强调工程实践和系统验证。</w:t>
      </w:r>
    </w:p>
    <w:p w14:paraId="0AC669C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1.2 国内外研究现状</w:t>
      </w:r>
    </w:p>
    <w:p w14:paraId="55B4F5A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建议篇幅：100 至 200 字引导</w:t>
      </w:r>
    </w:p>
    <w:p w14:paraId="3D52D20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720EA1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概述本节将从国外、国内、研究评价三个角度分析。</w:t>
      </w:r>
    </w:p>
    <w:p w14:paraId="48EC25B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0B9E8D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公开文献、智能家居生态、物联网网关资料。</w:t>
      </w:r>
    </w:p>
    <w:p w14:paraId="16B4579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147210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可放“国内外研究对比表”，也可不放。</w:t>
      </w:r>
    </w:p>
    <w:p w14:paraId="5583F06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BA45B3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 1.2 写成技术分类目录，二级标题应为国外、国内、评价。</w:t>
      </w:r>
    </w:p>
    <w:p w14:paraId="5A0201FE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1.2.1 国外研究现状</w:t>
      </w:r>
    </w:p>
    <w:p w14:paraId="29F7604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建议篇幅：700 至 1000 字</w:t>
      </w:r>
    </w:p>
    <w:p w14:paraId="32518B6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FC2E29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写国外智能家居生态、标准化协议、语音助手、云边协同。</w:t>
      </w:r>
    </w:p>
    <w:p w14:paraId="582A594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可提国外更重视生态互联、协议标准、边缘网关和用户体验。</w:t>
      </w:r>
    </w:p>
    <w:p w14:paraId="3C1AC91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F8C73C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智能家居国外研究、IoT gateway、edge gateway、Matter/Thread/Zigbee 相关资料。</w:t>
      </w:r>
    </w:p>
    <w:p w14:paraId="429CCC2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938AFC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可不放图。</w:t>
      </w:r>
    </w:p>
    <w:p w14:paraId="67F216F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146339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不要写成厂商广告；引用资料要正规。</w:t>
      </w:r>
    </w:p>
    <w:p w14:paraId="0C1DBA5E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1.2.2 国内研究现状</w:t>
      </w:r>
    </w:p>
    <w:p w14:paraId="4509470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建议篇幅：700 至 1000 字</w:t>
      </w:r>
    </w:p>
    <w:p w14:paraId="25AD9C3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54C67D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写国内智能家居生态、低成本嵌入式方案、移动端控制、语音控制、环境监测等研究。</w:t>
      </w:r>
    </w:p>
    <w:p w14:paraId="1DA445A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ESP32、STM32、树莓派等平台在学生和开源项目中的应用。</w:t>
      </w:r>
    </w:p>
    <w:p w14:paraId="774D7DB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593F6F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国内智能家居论文、ESP32 智能家居实现案例、项目自有方案。</w:t>
      </w:r>
    </w:p>
    <w:p w14:paraId="21AA721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E8BC90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可不放图。</w:t>
      </w:r>
    </w:p>
    <w:p w14:paraId="49FE87F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362A85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不要直接评价国内差，应客观写特点和不足。</w:t>
      </w:r>
    </w:p>
    <w:p w14:paraId="1B818544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1.2.3 研究现状评价</w:t>
      </w:r>
    </w:p>
    <w:p w14:paraId="6F360EB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建议篇幅：600 至 800 字</w:t>
      </w:r>
    </w:p>
    <w:p w14:paraId="3141185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C10AC1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总结现有系统成熟点：远程控制、语音交互、设备联动。</w:t>
      </w:r>
    </w:p>
    <w:p w14:paraId="7386407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总结不足：生态封闭、二次开发难、本地可控性不足、故障诊断不直观、完整工程闭环少。</w:t>
      </w:r>
    </w:p>
    <w:p w14:paraId="4B1F26E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自然引出本文研究目标。</w:t>
      </w:r>
    </w:p>
    <w:p w14:paraId="0E0B4D1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B95DA8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国外/国内现状小结、项目需求分析。</w:t>
      </w:r>
    </w:p>
    <w:p w14:paraId="374F847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37CCB2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可放“现有系统问题与本文应对关系表”。</w:t>
      </w:r>
    </w:p>
    <w:p w14:paraId="1A02EF6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CDEB65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不要把本项目写成全面超越商业产品，强调“工程实践型解决方案”。</w:t>
      </w:r>
    </w:p>
    <w:p w14:paraId="3AF149A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1.3 本文研究目标与研究内容</w:t>
      </w:r>
    </w:p>
    <w:p w14:paraId="434BF20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建议篇幅：100 至 200 字</w:t>
      </w:r>
    </w:p>
    <w:p w14:paraId="5C7FF45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4B720E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概述本文要完成的目标和内容。</w:t>
      </w:r>
    </w:p>
    <w:p w14:paraId="381117A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DDC295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项目总定位、论文总纲。</w:t>
      </w:r>
    </w:p>
    <w:p w14:paraId="162E475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5E52FA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4691543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3A8E80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标题必须带“本文”，避免泛泛而谈。</w:t>
      </w:r>
    </w:p>
    <w:p w14:paraId="6774C419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1.3.1 本文研究目标</w:t>
      </w:r>
    </w:p>
    <w:p w14:paraId="3CACCD3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1E7E8B0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0E4C84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写总体目标：实现基于 ESP32 的全屋智能控制终端。</w:t>
      </w:r>
    </w:p>
    <w:p w14:paraId="006CE89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写具体目标：中控、感知、执行、网络通信、配网、状态诊断、测试、PCB。</w:t>
      </w:r>
    </w:p>
    <w:p w14:paraId="3CCC79F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9C4CE0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项目最终状态、功能清单。</w:t>
      </w:r>
    </w:p>
    <w:p w14:paraId="2294041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24CC1B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可不放图。</w:t>
      </w:r>
    </w:p>
    <w:p w14:paraId="6865B38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2296D4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目标要可实现，不写“完全商业化”。</w:t>
      </w:r>
    </w:p>
    <w:p w14:paraId="3169F0A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1.3.2 本文研究内容</w:t>
      </w:r>
    </w:p>
    <w:p w14:paraId="42C394F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732ADA3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4F23F0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按论文九章对应写研究内容：需求、架构、硬件、软件、网络、测试、问题复盘。</w:t>
      </w:r>
    </w:p>
    <w:p w14:paraId="5382FD4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FCFE87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最终目录。</w:t>
      </w:r>
    </w:p>
    <w:p w14:paraId="4C7A74A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FFDAC8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可用条目式文字。</w:t>
      </w:r>
    </w:p>
    <w:p w14:paraId="0A0F96A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640248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不要写成目录复制，要说明每项内容的作用。</w:t>
      </w:r>
    </w:p>
    <w:p w14:paraId="5FD048C4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1.4 技术路线与论文结构</w:t>
      </w:r>
    </w:p>
    <w:p w14:paraId="28CE8A7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800 字</w:t>
      </w:r>
    </w:p>
    <w:p w14:paraId="1BEDE30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AF58E1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说明从需求分析到系统设计、实现、测试、优化的路线。</w:t>
      </w:r>
    </w:p>
    <w:p w14:paraId="4EE3974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47DF4A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总纲、版本演进表。</w:t>
      </w:r>
    </w:p>
    <w:p w14:paraId="72AA538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172887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可放技术路线图。</w:t>
      </w:r>
    </w:p>
    <w:p w14:paraId="5CDA04B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6EC9DE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不要提前写所有技术细节。</w:t>
      </w:r>
    </w:p>
    <w:p w14:paraId="7ECFB72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1.4.1 技术路线</w:t>
      </w:r>
    </w:p>
    <w:p w14:paraId="5626843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1943DB5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5855BC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写技术路线：ESP32-S3 中控、ESP32-C3 子节点、HTTP 通信、配网恢复、RGB 诊断、PCB 打样。</w:t>
      </w:r>
    </w:p>
    <w:p w14:paraId="60A5909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8FEB4F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项目架构和实现路径。</w:t>
      </w:r>
    </w:p>
    <w:p w14:paraId="35467D8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EB300E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 1-1 技术路线图。</w:t>
      </w:r>
    </w:p>
    <w:p w14:paraId="7762B66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160DC9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避免“中控冻结”措辞，写稳定基线。</w:t>
      </w:r>
    </w:p>
    <w:p w14:paraId="7A4C9B44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1.4.2 论文结构</w:t>
      </w:r>
    </w:p>
    <w:p w14:paraId="347289D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1C1E17D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EF7434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简要说明各章内容。</w:t>
      </w:r>
    </w:p>
    <w:p w14:paraId="3AE2229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B33B70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最终目录。</w:t>
      </w:r>
    </w:p>
    <w:p w14:paraId="2BFFFEE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790E83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58C03EA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F3DCE3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不要每章写太长，简洁即可。</w:t>
      </w:r>
    </w:p>
    <w:p w14:paraId="29E6F43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1.5 本章小结</w:t>
      </w:r>
    </w:p>
    <w:p w14:paraId="32361ED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建议篇幅：150 至 250 字</w:t>
      </w:r>
    </w:p>
    <w:p w14:paraId="5A71B2E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A394E6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总结本章完成背景、意义、现状、目标和路线说明。</w:t>
      </w:r>
    </w:p>
    <w:p w14:paraId="3E8E815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引出第 2 章需求分析。</w:t>
      </w:r>
    </w:p>
    <w:p w14:paraId="3A4CD9D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6511B4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本章内容。</w:t>
      </w:r>
    </w:p>
    <w:p w14:paraId="22E9E2B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EFA7D6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66A3E06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199BCE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小结不要加入新内容。</w:t>
      </w:r>
    </w:p>
    <w:p w14:paraId="7C2DBF9D">
      <w:pPr>
        <w:pStyle w:val="3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 2 章 系统需求分析施工图</w:t>
      </w:r>
    </w:p>
    <w:p w14:paraId="1FABDF9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2.1 应用场景分析</w:t>
      </w:r>
    </w:p>
    <w:p w14:paraId="7587385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建议篇幅：700 至 900 字</w:t>
      </w:r>
    </w:p>
    <w:p w14:paraId="3753F6A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71EB4F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写系统面向家庭客厅、卧室、门窗、环境安防、家电控制等场景。</w:t>
      </w:r>
    </w:p>
    <w:p w14:paraId="20AB1B8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说明用户入口包括 WebUI、语音、远程页面和 App 套壳。</w:t>
      </w:r>
    </w:p>
    <w:p w14:paraId="57EDC21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说明系统既要能演示，也要支持后续封装。</w:t>
      </w:r>
    </w:p>
    <w:p w14:paraId="45BFDE8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EA1006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应用场景讨论、设备功能清单、WebUI 截图。</w:t>
      </w:r>
    </w:p>
    <w:p w14:paraId="012B47D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B59271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 2-1 应用场景与系统能力对应表。</w:t>
      </w:r>
    </w:p>
    <w:p w14:paraId="360420C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EC0482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不要写成具体实现；这里是场景需求。</w:t>
      </w:r>
    </w:p>
    <w:p w14:paraId="13713FB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2.2 功能需求分析</w:t>
      </w:r>
    </w:p>
    <w:p w14:paraId="3065018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2921CFC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CB352B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总述功能需求分为感知、执行、人机交互、节点管理、日志诊断。</w:t>
      </w:r>
    </w:p>
    <w:p w14:paraId="0779B08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9BDA7E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功能清单和目录。</w:t>
      </w:r>
    </w:p>
    <w:p w14:paraId="37DCDEC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6490A3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 2-2 系统功能需求总表。</w:t>
      </w:r>
    </w:p>
    <w:p w14:paraId="55EB83B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8CD45D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不要写测试结果。</w:t>
      </w:r>
    </w:p>
    <w:p w14:paraId="3D3370B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2.2.1 感知层数据采集需求</w:t>
      </w:r>
    </w:p>
    <w:p w14:paraId="6B1C4AA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2D6A4C0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14D9BA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写温湿度、光照、烟雾、燃气、门磁、人体活动采集需求。</w:t>
      </w:r>
    </w:p>
    <w:p w14:paraId="170A2E9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 A/B 感知节点分工。</w:t>
      </w:r>
    </w:p>
    <w:p w14:paraId="65206AF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012D50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感知层 A/B 子节点、传感器选型记录。</w:t>
      </w:r>
    </w:p>
    <w:p w14:paraId="19276C7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257BFF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表：感知数据类型与对应节点。</w:t>
      </w:r>
    </w:p>
    <w:p w14:paraId="3D4746A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A01FC8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HC-SR505 必须写人体活动/运动触发，不写人体存在。</w:t>
      </w:r>
    </w:p>
    <w:p w14:paraId="3F7DCDC9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2.2.2 执行层设备控制需求</w:t>
      </w:r>
    </w:p>
    <w:p w14:paraId="086E156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7EA9DBD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B0E4BE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写客厅灯、卧室灯、四路继电器、两个步进电机、窗户舵机。</w:t>
      </w:r>
    </w:p>
    <w:p w14:paraId="1E92154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说明控制结果应反馈到中控状态。</w:t>
      </w:r>
    </w:p>
    <w:p w14:paraId="3625945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DBFF57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执行层 A/B 记录、C3 引脚表。</w:t>
      </w:r>
    </w:p>
    <w:p w14:paraId="1405A1D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8A2AE3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表：执行设备与控制方式。</w:t>
      </w:r>
    </w:p>
    <w:p w14:paraId="23F0133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289FD1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不要把执行层 PCB 已实物验证写成已完成；PCB 仍需到货测试。</w:t>
      </w:r>
    </w:p>
    <w:p w14:paraId="751B624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2.2.3 人机交互需求</w:t>
      </w:r>
    </w:p>
    <w:p w14:paraId="647121D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417BA37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C3ECE8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WebUI、触控屏、语音、智能对话、远程页面、App 套壳。</w:t>
      </w:r>
    </w:p>
    <w:p w14:paraId="4751B5E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说明自由对话与设备控制边界。</w:t>
      </w:r>
    </w:p>
    <w:p w14:paraId="5B19D9D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AA7EE0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 WebUI、语音链路、Chat API 记录、App/远程访问记录。</w:t>
      </w:r>
    </w:p>
    <w:p w14:paraId="56F7229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6A265A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可放交互入口示意图。</w:t>
      </w:r>
    </w:p>
    <w:p w14:paraId="125D8C9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D78837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App/远程源码未完整归档，不要夸大。</w:t>
      </w:r>
    </w:p>
    <w:p w14:paraId="29EBE99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2.2.4 节点管理需求</w:t>
      </w:r>
    </w:p>
    <w:p w14:paraId="677843B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3CFEFEF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F6BF3A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写节点注册、在线状态、端点声明、上报记录、命令响应。</w:t>
      </w:r>
    </w:p>
    <w:p w14:paraId="59843C9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19166E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V3 节点注册表截图、API 记录。</w:t>
      </w:r>
    </w:p>
    <w:p w14:paraId="56CDE25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06656C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表：节点管理需求。</w:t>
      </w:r>
    </w:p>
    <w:p w14:paraId="2C12C40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C790F7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真实在线状态以 V3 节点注册表为准。</w:t>
      </w:r>
    </w:p>
    <w:p w14:paraId="3BABBD8F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2.2.5 日志与诊断需求</w:t>
      </w:r>
    </w:p>
    <w:p w14:paraId="1996C90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7565231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485B42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写串口日志、中控日志、RGB 状态灯、节点注册表、测试记录。</w:t>
      </w:r>
    </w:p>
    <w:p w14:paraId="5EDFC8A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AC2D90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系统日志截图、状态灯逻辑、问题复盘记录。</w:t>
      </w:r>
    </w:p>
    <w:p w14:paraId="39EC734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0AAC23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表：诊断方式与适用问题。</w:t>
      </w:r>
    </w:p>
    <w:p w14:paraId="573CB75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1FBF1D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日志用于诊断，不作为普通用户日常操作入口。</w:t>
      </w:r>
    </w:p>
    <w:p w14:paraId="2F2160E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2.3 非功能需求分析</w:t>
      </w:r>
    </w:p>
    <w:p w14:paraId="4DBF18E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148F1F2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F91EF2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总述稳定性、维护性、扩展性、演示性、安全隐私需求。</w:t>
      </w:r>
    </w:p>
    <w:p w14:paraId="1DF4715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D54952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需求讨论和项目边界。</w:t>
      </w:r>
    </w:p>
    <w:p w14:paraId="7D27169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5ADAF9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不强制放图。</w:t>
      </w:r>
    </w:p>
    <w:p w14:paraId="794DDC9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88EAC9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不要泛泛而谈，每个需求都要落到项目。</w:t>
      </w:r>
    </w:p>
    <w:p w14:paraId="329BDF2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2.3.1 稳定性需求</w:t>
      </w:r>
    </w:p>
    <w:p w14:paraId="07BF8AE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3FD4BF2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D71936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WiFi 断线恢复、节点自动配网、中控稳定基线、执行器不影响主链路。</w:t>
      </w:r>
    </w:p>
    <w:p w14:paraId="61E4408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3A5762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配网逻辑、BootHotspotFix、稳定基线记录。</w:t>
      </w:r>
    </w:p>
    <w:p w14:paraId="5E69E4C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3AA86B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可不放图。</w:t>
      </w:r>
    </w:p>
    <w:p w14:paraId="1133A4F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B143E6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稳定性需求不是测试结论，测试放第 7 章。</w:t>
      </w:r>
    </w:p>
    <w:p w14:paraId="7DFC1C8F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2.3.2 可维护性需求</w:t>
      </w:r>
    </w:p>
    <w:p w14:paraId="570612B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170F91A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99BB48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写中控、感知、执行职责清晰；A/B 真拆分；注释和程序归档。</w:t>
      </w:r>
    </w:p>
    <w:p w14:paraId="7A97662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D0741F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程序归档清单、真拆分讨论。</w:t>
      </w:r>
    </w:p>
    <w:p w14:paraId="33CFF28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EE9D19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可放模块职责表。</w:t>
      </w:r>
    </w:p>
    <w:p w14:paraId="15DEA11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75A7A8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避免写“宏开关裁剪版是真拆分”。</w:t>
      </w:r>
    </w:p>
    <w:p w14:paraId="3E1316E4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2.3.3 可扩展性需求</w:t>
      </w:r>
    </w:p>
    <w:p w14:paraId="7449529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4DAF6B0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1207C9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写未来可加传感器、可替换 C3 PCB、可补远程访问和 App。</w:t>
      </w:r>
    </w:p>
    <w:p w14:paraId="5A2231B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B01116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C3 PCB 方案、远程/App 计划。</w:t>
      </w:r>
    </w:p>
    <w:p w14:paraId="4B9D6E0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BC7160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不强制放图。</w:t>
      </w:r>
    </w:p>
    <w:p w14:paraId="4E0E052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A6045E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不要写未完成部分已经成熟。</w:t>
      </w:r>
    </w:p>
    <w:p w14:paraId="44E3768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2.3.4 可演示性需求</w:t>
      </w:r>
    </w:p>
    <w:p w14:paraId="33039E1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7CD0526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5098F6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写从配网开始演示、状态灯可视化、WebUI 展示、执行器直观动作。</w:t>
      </w:r>
    </w:p>
    <w:p w14:paraId="600BDAA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58A829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配网演示、状态灯逻辑、电机演示动作。</w:t>
      </w:r>
    </w:p>
    <w:p w14:paraId="7E8A062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051913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可放演示流程图。</w:t>
      </w:r>
    </w:p>
    <w:p w14:paraId="594C3BC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150763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演示性不是玩具化，要写成工程展示和验证。</w:t>
      </w:r>
    </w:p>
    <w:p w14:paraId="5E7D4BD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2.3.5 安全性与隐私需求</w:t>
      </w:r>
    </w:p>
    <w:p w14:paraId="608F4E8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3228E33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EA9ACF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写密钥不公开、配网页只填网络配置、远程访问注意账号与权限。</w:t>
      </w:r>
    </w:p>
    <w:p w14:paraId="45561C5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8C32D3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资料包边界、密钥隐藏原则。</w:t>
      </w:r>
    </w:p>
    <w:p w14:paraId="7FAC44A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74B3D0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0ABA797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2271F4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不要扩展成网络安全专题，贴合项目即可。</w:t>
      </w:r>
    </w:p>
    <w:p w14:paraId="5D4D360A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2.4 网络通信与配网需求</w:t>
      </w:r>
    </w:p>
    <w:p w14:paraId="6358667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建议篇幅：600 至 800 字</w:t>
      </w:r>
    </w:p>
    <w:p w14:paraId="1C8CB43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A06EA2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WiFi 局域网、HTTP 注册、数据上报、命令下发、配网热点、断线恢复。</w:t>
      </w:r>
    </w:p>
    <w:p w14:paraId="61766FE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CD3A96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节点通信机制、配网逻辑、API 记录。</w:t>
      </w:r>
    </w:p>
    <w:p w14:paraId="0747216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E01B1B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可放配网需求流程图，详细机制放第 6 章。</w:t>
      </w:r>
    </w:p>
    <w:p w14:paraId="07919A4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FA9A2F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本章只写需求，不展开具体接口字段。</w:t>
      </w:r>
    </w:p>
    <w:p w14:paraId="18A611F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2.5 系统实现边界与约束条件</w:t>
      </w:r>
    </w:p>
    <w:p w14:paraId="28BF19A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6F450C0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B68E90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总述当前系统有哪些明确边界，避免后文夸大。</w:t>
      </w:r>
    </w:p>
    <w:p w14:paraId="5112A6A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138591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中控前端讨论、代码归档范围、PCB 打样记录。</w:t>
      </w:r>
    </w:p>
    <w:p w14:paraId="58BC8E3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1563B2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表：实现边界说明表。</w:t>
      </w:r>
    </w:p>
    <w:p w14:paraId="428F608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73E48E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边界要诚实但不写成缺陷。</w:t>
      </w:r>
    </w:p>
    <w:p w14:paraId="7704017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2.5.1 中控前端边界</w:t>
      </w:r>
    </w:p>
    <w:p w14:paraId="4CCFC0A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6051177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4653F4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写部分前端保留固定模板；添加设备为预留；真实节点看 V3 注册表。</w:t>
      </w:r>
    </w:p>
    <w:p w14:paraId="4D1B061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05FFE8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中控页面截图、前端兼容讨论。</w:t>
      </w:r>
    </w:p>
    <w:p w14:paraId="5C47FD2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816660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可放“用户视角与开发者视角”说明表。</w:t>
      </w:r>
    </w:p>
    <w:p w14:paraId="267DEDD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141F36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不要宣称完整动态设备管理已完成。</w:t>
      </w:r>
    </w:p>
    <w:p w14:paraId="1216A15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2.5.2 硬件实现边界</w:t>
      </w:r>
    </w:p>
    <w:p w14:paraId="2B0861D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21C0C92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B15B7F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写感知 A/B 已封装，执行 A/B 开发板版已跑通，C3 PCB 已设计并打样。</w:t>
      </w:r>
    </w:p>
    <w:p w14:paraId="4CAB6CB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78E109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硬件进度记录、PCB 下单记录。</w:t>
      </w:r>
    </w:p>
    <w:p w14:paraId="1B125E1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EA0185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可放硬件状态表。</w:t>
      </w:r>
    </w:p>
    <w:p w14:paraId="0B13ADD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8CC3AC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PCB 到货焊接验证尚未完成时要如实写。</w:t>
      </w:r>
    </w:p>
    <w:p w14:paraId="6117A2E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2.5.3 软件实现与归档边界</w:t>
      </w:r>
    </w:p>
    <w:p w14:paraId="243E65F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0B3F447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A3E9AC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写嵌入式中控和子节点程序已归档；本地网页源码、远程网页源码、App 工程后续补充。</w:t>
      </w:r>
    </w:p>
    <w:p w14:paraId="08C38E1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462AC3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程序归档清单、聊天记录和压缩包说明。</w:t>
      </w:r>
    </w:p>
    <w:p w14:paraId="74C702C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E6CB5D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可放程序归档范围表。</w:t>
      </w:r>
    </w:p>
    <w:p w14:paraId="018B588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0856AF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不要把未纳入源码的部分写成完整归档。</w:t>
      </w:r>
    </w:p>
    <w:p w14:paraId="0370B74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2.5.4 功能实现边界</w:t>
      </w:r>
    </w:p>
    <w:p w14:paraId="47A9AAF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739EC44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25114F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HC-SR505 不是存在传感器；自由对话不直接控制设备；设备控制优先白名单和规则。</w:t>
      </w:r>
    </w:p>
    <w:p w14:paraId="7309265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C6408A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传感器测试记录、三层审核机制。</w:t>
      </w:r>
    </w:p>
    <w:p w14:paraId="1D0957A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CEEF8F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可不放图。</w:t>
      </w:r>
    </w:p>
    <w:p w14:paraId="0128404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52743F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功能边界要提前说明，防止后面被质疑。</w:t>
      </w:r>
    </w:p>
    <w:p w14:paraId="1F42736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2.6 本章小结</w:t>
      </w:r>
    </w:p>
    <w:p w14:paraId="74F87C1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建议篇幅：150 至 250 字</w:t>
      </w:r>
    </w:p>
    <w:p w14:paraId="643146A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25F35F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总结需求分析结果，指出后续总体设计的依据。</w:t>
      </w:r>
    </w:p>
    <w:p w14:paraId="5D50AA3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AD0D0E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本章内容。</w:t>
      </w:r>
    </w:p>
    <w:p w14:paraId="49428B1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7B8BF4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2FB54CF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850E35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小结不要加入新系统设计。</w:t>
      </w:r>
    </w:p>
    <w:p w14:paraId="16E047D0">
      <w:pPr>
        <w:pStyle w:val="3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 3 章 系统总体设计施工图</w:t>
      </w:r>
    </w:p>
    <w:p w14:paraId="310BB09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3.1 系统总体架构</w:t>
      </w:r>
    </w:p>
    <w:p w14:paraId="329FE02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建议篇幅：800 至 1000 字</w:t>
      </w:r>
    </w:p>
    <w:p w14:paraId="0E54D37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FBFD79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写系统由用户交互入口、中控终端、网络通信、感知层、执行层和扩展服务构成。</w:t>
      </w:r>
    </w:p>
    <w:p w14:paraId="345E44E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强调不是单板直连全部模块，而是分布式多节点控制终端。</w:t>
      </w:r>
    </w:p>
    <w:p w14:paraId="3B040FF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4B7B5D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系统架构讨论、最终模块划分。</w:t>
      </w:r>
    </w:p>
    <w:p w14:paraId="6221A57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9FEDB0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 3-1 系统总体架构图。</w:t>
      </w:r>
    </w:p>
    <w:p w14:paraId="7DB15E1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421722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不要在此节展开每个模块的代码和接线细节。</w:t>
      </w:r>
    </w:p>
    <w:p w14:paraId="318359A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3.2 系统分层设计</w:t>
      </w:r>
    </w:p>
    <w:p w14:paraId="259490B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3DF6BE5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613E4E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总述六层结构，说明分层能降低耦合。</w:t>
      </w:r>
    </w:p>
    <w:p w14:paraId="131753B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677DD1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 3 章通过的分层方案。</w:t>
      </w:r>
    </w:p>
    <w:p w14:paraId="2D57F73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780362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表：系统分层与职责表。</w:t>
      </w:r>
    </w:p>
    <w:p w14:paraId="019A28F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773253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不要只写三层，因为系统还有交互层、网络层、云端扩展层。</w:t>
      </w:r>
    </w:p>
    <w:p w14:paraId="06A00E3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3.2.1 交互层</w:t>
      </w:r>
    </w:p>
    <w:p w14:paraId="73B55C4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1F0948F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6FCCD9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WebUI、触控屏、语音入口、远程页面、App 套壳。</w:t>
      </w:r>
    </w:p>
    <w:p w14:paraId="1EE8B3C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48FD8A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WebUI 截图、远程/App 访问记录。</w:t>
      </w:r>
    </w:p>
    <w:p w14:paraId="0268D0D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90967E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可放用户入口示意图。</w:t>
      </w:r>
    </w:p>
    <w:p w14:paraId="26E3199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8F7809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远程和 App 源码未完全归档，要写成扩展入口或方案。</w:t>
      </w:r>
    </w:p>
    <w:p w14:paraId="2EA87A3A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3.2.2 控制与决策层</w:t>
      </w:r>
    </w:p>
    <w:p w14:paraId="2BD66D9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0085FE4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C95A6B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ESP32-S3 中控负责状态汇总、命令调度、规则控制、智能对话边界。</w:t>
      </w:r>
    </w:p>
    <w:p w14:paraId="502D185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68EA8D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 V1.4.2 归档、白名单/规则引擎记录。</w:t>
      </w:r>
    </w:p>
    <w:p w14:paraId="56DC0DF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D7EE3D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可不放图。</w:t>
      </w:r>
    </w:p>
    <w:p w14:paraId="59F18E1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F48E87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使用“稳定基线”，不要写“冻结”作为正式措辞。</w:t>
      </w:r>
    </w:p>
    <w:p w14:paraId="64EEA68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3.2.3 网络通信层</w:t>
      </w:r>
    </w:p>
    <w:p w14:paraId="334BF7A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43555DE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699A4C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WiFi、HTTP、注册、上报、命令、配网。</w:t>
      </w:r>
    </w:p>
    <w:p w14:paraId="18AD104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1685B1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API 机制和配网逻辑。</w:t>
      </w:r>
    </w:p>
    <w:p w14:paraId="233DB63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35A011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图：网络通信层示意图可放第 6 章，这里简述。</w:t>
      </w:r>
    </w:p>
    <w:p w14:paraId="5292BD6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7E7C0F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细节留到第 6 章，避免重复。</w:t>
      </w:r>
    </w:p>
    <w:p w14:paraId="3967C2C9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3.2.4 感知层</w:t>
      </w:r>
    </w:p>
    <w:p w14:paraId="48FD224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168E598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E9F2F4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写感知 A/B 分工及数据流向。</w:t>
      </w:r>
    </w:p>
    <w:p w14:paraId="0E2531C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73EE16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感知层 A/B 程序和传感器清单。</w:t>
      </w:r>
    </w:p>
    <w:p w14:paraId="000887E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CA6BF5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表：感知层分工表可放第 6 或第 4 章。</w:t>
      </w:r>
    </w:p>
    <w:p w14:paraId="1FB6808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3FB2EE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HC-SR505 口径保持人体活动检测。</w:t>
      </w:r>
    </w:p>
    <w:p w14:paraId="31C0919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3.2.5 执行层</w:t>
      </w:r>
    </w:p>
    <w:p w14:paraId="4F808FA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7DB1D8B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49C15B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写执行 A/B 分工及命令执行职责。</w:t>
      </w:r>
    </w:p>
    <w:p w14:paraId="56B3461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D8964C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执行层 A/B 程序、C3 引脚和电机调试。</w:t>
      </w:r>
    </w:p>
    <w:p w14:paraId="5E33AE9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0E12CA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表：执行层分工表。</w:t>
      </w:r>
    </w:p>
    <w:p w14:paraId="594FA57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4D0F38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 PCB 实测写成已完成，设计和打样阶段要分清。</w:t>
      </w:r>
    </w:p>
    <w:p w14:paraId="63C5ABD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3.2.6 云端与扩展服务层</w:t>
      </w:r>
    </w:p>
    <w:p w14:paraId="511E587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27E81A3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5E172A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写天气、AI 对话、ASR/TTS、远程访问、云平台。</w:t>
      </w:r>
    </w:p>
    <w:p w14:paraId="0317B54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2970ED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中控云服务接入和远程访问记录。</w:t>
      </w:r>
    </w:p>
    <w:p w14:paraId="7FAC1B2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47BF2D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可不放图。</w:t>
      </w:r>
    </w:p>
    <w:p w14:paraId="01B8140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6BE24E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云端是增强能力，不是唯一控制路径。</w:t>
      </w:r>
    </w:p>
    <w:p w14:paraId="59CAEF0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3.3 系统数据流与控制流设计</w:t>
      </w:r>
    </w:p>
    <w:p w14:paraId="61F96D8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建议篇幅：700 至 900 字</w:t>
      </w:r>
    </w:p>
    <w:p w14:paraId="650732D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123DAB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分别写感知数据流和控制命令流。</w:t>
      </w:r>
    </w:p>
    <w:p w14:paraId="7A51298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说明状态反馈形成闭环。</w:t>
      </w:r>
    </w:p>
    <w:p w14:paraId="445DA7C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311F01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系统通信流程、节点上报和命令下发记录。</w:t>
      </w:r>
    </w:p>
    <w:p w14:paraId="2CC4247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9A182F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 3-2 数据流与控制流示意图。</w:t>
      </w:r>
    </w:p>
    <w:p w14:paraId="7356C62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9AA58C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不要把自由对话写成直接控制设备的主通道。</w:t>
      </w:r>
    </w:p>
    <w:p w14:paraId="7680960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3.4 节点注册、数据上报与命令下发流程</w:t>
      </w:r>
    </w:p>
    <w:p w14:paraId="25A76EE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建议篇幅：800 至 1000 字</w:t>
      </w:r>
    </w:p>
    <w:p w14:paraId="66428BA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213F03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写注册、上报、命令下发三条流程。</w:t>
      </w:r>
    </w:p>
    <w:p w14:paraId="100375A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652197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API 记录、节点注册表截图、执行层命令接口。</w:t>
      </w:r>
    </w:p>
    <w:p w14:paraId="0954C7C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17D968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 3-3 节点注册上报命令流程图。</w:t>
      </w:r>
    </w:p>
    <w:p w14:paraId="6A37305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331BA8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接口字段细节留给第 6 章和附录。</w:t>
      </w:r>
    </w:p>
    <w:p w14:paraId="18A959A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3.5 网络配网与状态诊断机制</w:t>
      </w:r>
    </w:p>
    <w:p w14:paraId="3D211D1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70E3EFE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DC2B85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总述统一配网和 RGB 状态灯。</w:t>
      </w:r>
    </w:p>
    <w:p w14:paraId="1746074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237606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配网逻辑、状态灯逻辑。</w:t>
      </w:r>
    </w:p>
    <w:p w14:paraId="3CA7CE0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072FD0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 3-4 配网状态机；表 3-1 RGB 状态灯表。</w:t>
      </w:r>
    </w:p>
    <w:p w14:paraId="6DC2168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E9A2E5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不要写配网页清除配置按钮，因为当前不需要。</w:t>
      </w:r>
    </w:p>
    <w:p w14:paraId="7F43B68F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3.5.1 网络配网机制</w:t>
      </w:r>
    </w:p>
    <w:p w14:paraId="091BAA9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4C34F26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80E8D3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写无配置开热点、有配置连 WiFi、失败自动开热点、断线重连。</w:t>
      </w:r>
    </w:p>
    <w:p w14:paraId="2ACB59C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57C49C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执行层 BootHotspotFix 和感知层同步升级记录。</w:t>
      </w:r>
    </w:p>
    <w:p w14:paraId="2940E3B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69F359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配网状态机图。</w:t>
      </w:r>
    </w:p>
    <w:p w14:paraId="5E91887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03E84F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强制重配通过擦除 Flash 重烧，不写按键和矩阵键盘。</w:t>
      </w:r>
    </w:p>
    <w:p w14:paraId="08685A6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3.5.2 状态诊断机制</w:t>
      </w:r>
    </w:p>
    <w:p w14:paraId="6F2177D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28472BF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45A98B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RGB 四态：红、蓝绿、蓝、绿。</w:t>
      </w:r>
    </w:p>
    <w:p w14:paraId="09E3745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说明状态灯减少串口依赖。</w:t>
      </w:r>
    </w:p>
    <w:p w14:paraId="19991EF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313FFD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最终状态灯逻辑记录。</w:t>
      </w:r>
    </w:p>
    <w:p w14:paraId="3D92701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C06090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RGB 状态灯表。</w:t>
      </w:r>
    </w:p>
    <w:p w14:paraId="06C7143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DCD598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绿色表示 WiFi 与中控通信正常，不能简化为连上 WiFi。</w:t>
      </w:r>
    </w:p>
    <w:p w14:paraId="2316F4F0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3.6 系统版本迭代、稳定基线与回滚策略</w:t>
      </w:r>
    </w:p>
    <w:p w14:paraId="33A8D6C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建议篇幅：700 至 1000 字</w:t>
      </w:r>
    </w:p>
    <w:p w14:paraId="5C86C7D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ACE089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写体验版、正式版、公测版、V1.4.2 稳定基线。</w:t>
      </w:r>
    </w:p>
    <w:p w14:paraId="14C2D0D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说明后续节点围绕稳定接口适配。</w:t>
      </w:r>
    </w:p>
    <w:p w14:paraId="2202176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写回滚意识和归档。</w:t>
      </w:r>
    </w:p>
    <w:p w14:paraId="74681DB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09CAE8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版本演进聊天、中控静态检查报告、程序归档。</w:t>
      </w:r>
    </w:p>
    <w:p w14:paraId="479F8C6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9905D6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 3-2 版本演进与稳定基线表。</w:t>
      </w:r>
    </w:p>
    <w:p w14:paraId="3088AA9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AB277D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不用“冻结”作为正式表述。</w:t>
      </w:r>
    </w:p>
    <w:p w14:paraId="0EBA7154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3.7 本章小结</w:t>
      </w:r>
    </w:p>
    <w:p w14:paraId="1F2775A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4F0E442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C06284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总结总体架构、分层、数据流、控制流、节点机制、配网诊断和版本策略。</w:t>
      </w:r>
    </w:p>
    <w:p w14:paraId="720A7B0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54A31E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本章内容。</w:t>
      </w:r>
    </w:p>
    <w:p w14:paraId="63BBE1D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01B800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63560DC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7DA1C8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不要引入硬件细节，下一章再写。</w:t>
      </w:r>
    </w:p>
    <w:p w14:paraId="40AC0103">
      <w:pPr>
        <w:pStyle w:val="3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 4 章 系统硬件设计施工图</w:t>
      </w:r>
    </w:p>
    <w:p w14:paraId="1C3D59D5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4.1 硬件总体架构</w:t>
      </w:r>
    </w:p>
    <w:p w14:paraId="17EFFCF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建议篇幅：600 至 800 字</w:t>
      </w:r>
    </w:p>
    <w:p w14:paraId="531B0B8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DE4A02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写中控终端、感知层子节点、执行层子节点和外设模块组成。</w:t>
      </w:r>
    </w:p>
    <w:p w14:paraId="37EBAA1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说明中控不直接连接所有外设，而通过子节点分布式扩展。</w:t>
      </w:r>
    </w:p>
    <w:p w14:paraId="618D637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B0E427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硬件方案、C3 PCB 设计记录、模块清单。</w:t>
      </w:r>
    </w:p>
    <w:p w14:paraId="161A8D6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01F4AA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 4-1 硬件总体结构图。</w:t>
      </w:r>
    </w:p>
    <w:p w14:paraId="2211838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F3C87D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不要写软件协议细节。</w:t>
      </w:r>
    </w:p>
    <w:p w14:paraId="60104A7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4.2 中控硬件平台设计</w:t>
      </w:r>
    </w:p>
    <w:p w14:paraId="47406DF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6FA1E32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913C70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ESP32-S3 中控平台、触控屏、本地 WebUI、音频/语音能力承载。</w:t>
      </w:r>
    </w:p>
    <w:p w14:paraId="3FFF015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4D2FCF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中控程序和硬件定位。</w:t>
      </w:r>
    </w:p>
    <w:p w14:paraId="663F27D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745352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可放中控硬件照片或结构图。</w:t>
      </w:r>
    </w:p>
    <w:p w14:paraId="24693F7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C076FC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不要详细写每个中控 IO，重点写平台职责。</w:t>
      </w:r>
    </w:p>
    <w:p w14:paraId="17788F24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4.3 感知层硬件设计</w:t>
      </w:r>
    </w:p>
    <w:p w14:paraId="188DB7E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13CE24C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8BEE75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总述感知层采用 ESP32-C3 子节点，拆成环境窗户和光照安防。</w:t>
      </w:r>
    </w:p>
    <w:p w14:paraId="10BCD19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9C405C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 A/B 程序和传感器清单。</w:t>
      </w:r>
    </w:p>
    <w:p w14:paraId="2F363DF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9B048B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 4-1 感知层硬件组成表。</w:t>
      </w:r>
    </w:p>
    <w:p w14:paraId="38C781C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4EACAA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不要在此重复软件真拆分，真拆分在第 5 章。</w:t>
      </w:r>
    </w:p>
    <w:p w14:paraId="19462E3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4.3.1 环境窗户子节点硬件设计</w:t>
      </w:r>
    </w:p>
    <w:p w14:paraId="430C37A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6C58474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981E94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ESP32-C3、DHT22、MQ5、窗户门磁、HC-SR505。</w:t>
      </w:r>
    </w:p>
    <w:p w14:paraId="245B3D2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454384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 A 代码和硬件记录。</w:t>
      </w:r>
    </w:p>
    <w:p w14:paraId="307E288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D902CC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表中列引脚/功能。</w:t>
      </w:r>
    </w:p>
    <w:p w14:paraId="3A2B738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410086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人体模块写活动检测。</w:t>
      </w:r>
    </w:p>
    <w:p w14:paraId="78D07EFA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4.3.2 光照安防子节点硬件设计</w:t>
      </w:r>
    </w:p>
    <w:p w14:paraId="1DFFE17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57F39EC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4CEA06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ESP32-C3、BH1750、MQ2、大门门磁、HC-SR505。</w:t>
      </w:r>
    </w:p>
    <w:p w14:paraId="5C571C6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699488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 B 代码和硬件记录。</w:t>
      </w:r>
    </w:p>
    <w:p w14:paraId="2C22D56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B961A0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表中列引脚/功能。</w:t>
      </w:r>
    </w:p>
    <w:p w14:paraId="663B655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1F0BB9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 MQ2/MQ5 当作精密仪器描述，按演示和状态检测写。</w:t>
      </w:r>
    </w:p>
    <w:p w14:paraId="7F34505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4.4 执行层硬件设计</w:t>
      </w:r>
    </w:p>
    <w:p w14:paraId="708FB6E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1EFA107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761427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总述执行层包括灯光家电和门窗伴侣。</w:t>
      </w:r>
    </w:p>
    <w:p w14:paraId="4616EDF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E4F61D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执行层开发板和 C3 PCB 记录。</w:t>
      </w:r>
    </w:p>
    <w:p w14:paraId="05B1F08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592EFE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 4-2 执行层硬件组成表。</w:t>
      </w:r>
    </w:p>
    <w:p w14:paraId="3122C64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7A6790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不要把开发板阶段和 PCB 阶段混为同一状态。</w:t>
      </w:r>
    </w:p>
    <w:p w14:paraId="5645B51F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4.4.1 灯光家电子节点硬件设计</w:t>
      </w:r>
    </w:p>
    <w:p w14:paraId="4279915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2AC1477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EAD35B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写客厅灯、卧室灯、四路 5V 继电器。</w:t>
      </w:r>
    </w:p>
    <w:p w14:paraId="465401A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说明继电器模拟家电控制。</w:t>
      </w:r>
    </w:p>
    <w:p w14:paraId="1C667C8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A51047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 A 程序、C3 引脚表。</w:t>
      </w:r>
    </w:p>
    <w:p w14:paraId="78CAB61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9337D6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可放执行 A 接口图。</w:t>
      </w:r>
    </w:p>
    <w:p w14:paraId="4DFB8AB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85679A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继电器低电平触发要在软件章/硬件约束中说明。</w:t>
      </w:r>
    </w:p>
    <w:p w14:paraId="1D5BF11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4.4.2 门窗伴侣子节点硬件设计</w:t>
      </w:r>
    </w:p>
    <w:p w14:paraId="1016B92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259FEFC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BAD4E7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写两个 28BYJ-48、ULN2003、窗户 180 度舵机。</w:t>
      </w:r>
    </w:p>
    <w:p w14:paraId="6C6B2D2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5EF924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 B 程序、电机调试记录。</w:t>
      </w:r>
    </w:p>
    <w:p w14:paraId="6A533BD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F39919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可放电机接线表。</w:t>
      </w:r>
    </w:p>
    <w:p w14:paraId="371CC11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2B7375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必须强调外部 5V、共地、跳线帽。</w:t>
      </w:r>
    </w:p>
    <w:p w14:paraId="39C91679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4.5 传感器与执行器选型</w:t>
      </w:r>
    </w:p>
    <w:p w14:paraId="3902FBC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00D1688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0094A8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总述选型依据：成本、可获得性、Arduino 生态、演示直观性。</w:t>
      </w:r>
    </w:p>
    <w:p w14:paraId="58F8EB0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467B4C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硬件采购和模块测试记录。</w:t>
      </w:r>
    </w:p>
    <w:p w14:paraId="2800566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4F6CA0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 4-3 模块选型表。</w:t>
      </w:r>
    </w:p>
    <w:p w14:paraId="5D88E9B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F4999B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不要写成购物清单。</w:t>
      </w:r>
    </w:p>
    <w:p w14:paraId="36F95B2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4.5.1 传感器选型</w:t>
      </w:r>
    </w:p>
    <w:p w14:paraId="5C7FF9E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建议篇幅：600 至 800 字</w:t>
      </w:r>
    </w:p>
    <w:p w14:paraId="66B89D1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88A467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逐一写 DHT22、BH1750、MQ2、MQ5、门磁、HC-SR505 的作用和限制。</w:t>
      </w:r>
    </w:p>
    <w:p w14:paraId="6DD1560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4E62CA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传感器选型记录。</w:t>
      </w:r>
    </w:p>
    <w:p w14:paraId="0A788FC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F1158A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传感器选型表。</w:t>
      </w:r>
    </w:p>
    <w:p w14:paraId="72E52C2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220A89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HC-SR505 限制必须写清。</w:t>
      </w:r>
    </w:p>
    <w:p w14:paraId="1EE9641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4.5.2 执行器选型</w:t>
      </w:r>
    </w:p>
    <w:p w14:paraId="5592175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建议篇幅：600 至 800 字</w:t>
      </w:r>
    </w:p>
    <w:p w14:paraId="4FFA420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E5D444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写灯光模块、继电器、28BYJ-48、ULN2003、舵机。</w:t>
      </w:r>
    </w:p>
    <w:p w14:paraId="6EAA3A9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FF4ABE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电机/舵机调试记录、执行层程序。</w:t>
      </w:r>
    </w:p>
    <w:p w14:paraId="2A027A7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A76758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执行器选型表。</w:t>
      </w:r>
    </w:p>
    <w:p w14:paraId="254B5D5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F1E6C9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不要写成大功率真实家电直接接入，本系统以演示和控制验证为主。</w:t>
      </w:r>
    </w:p>
    <w:p w14:paraId="4377A0D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4.6 子节点接口、电气连接与 PCB 设计</w:t>
      </w:r>
    </w:p>
    <w:p w14:paraId="195A4C2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77B2A77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B31B97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总述接口、电气连接和 PCB 是连续设计链路。</w:t>
      </w:r>
    </w:p>
    <w:p w14:paraId="06C4AB0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5E9571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C3 PCB 设计全过程。</w:t>
      </w:r>
    </w:p>
    <w:p w14:paraId="31487F8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B4CB54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 4-2 子节点 PCB 布局图。</w:t>
      </w:r>
    </w:p>
    <w:p w14:paraId="16C214C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66D563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这节合并接口、电气和 PCB，避免重复。</w:t>
      </w:r>
    </w:p>
    <w:p w14:paraId="04633E2A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4.6.1 子节点接口设计</w:t>
      </w:r>
    </w:p>
    <w:p w14:paraId="41A279E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7C04956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93AF0F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A/B 接口、排母、排针、外部模块接口。</w:t>
      </w:r>
    </w:p>
    <w:p w14:paraId="2BB4ED9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7900CB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PCB 接口丝印和最终接口表。</w:t>
      </w:r>
    </w:p>
    <w:p w14:paraId="4DA4703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D283B2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表：PCB 接口定义表。</w:t>
      </w:r>
    </w:p>
    <w:p w14:paraId="2B28DFB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211643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A/B 接口不能同时接入。</w:t>
      </w:r>
    </w:p>
    <w:p w14:paraId="00056897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4.6.2 电气连接与接口约束</w:t>
      </w:r>
    </w:p>
    <w:p w14:paraId="3E792A4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5CF5830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D86697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5V、GND、IO、共地、电机/舵机/继电器的连接限制。</w:t>
      </w:r>
    </w:p>
    <w:p w14:paraId="5BEE60E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3F1AC8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供电讨论、电机调试。</w:t>
      </w:r>
    </w:p>
    <w:p w14:paraId="5BA2A12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ED3819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可放连接示意图。</w:t>
      </w:r>
    </w:p>
    <w:p w14:paraId="406CD71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B6902A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不要写成完整电源系统设计；这是接口约束。</w:t>
      </w:r>
    </w:p>
    <w:p w14:paraId="1AA28DC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4.6.3 PCB 设计目标</w:t>
      </w:r>
    </w:p>
    <w:p w14:paraId="2D63ECA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730A282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8A603A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写降低飞线、方便封装、支持 A/B 复用、方便打样验证。</w:t>
      </w:r>
    </w:p>
    <w:p w14:paraId="634C3AD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54157F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PCB 方案讨论。</w:t>
      </w:r>
    </w:p>
    <w:p w14:paraId="4280F84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00D233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不强制放图。</w:t>
      </w:r>
    </w:p>
    <w:p w14:paraId="40A081F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075F7B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不要把第一版 PCB 写成最终量产板。</w:t>
      </w:r>
    </w:p>
    <w:p w14:paraId="08A93595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4.6.4 ESP32-C3 子节点板设计</w:t>
      </w:r>
    </w:p>
    <w:p w14:paraId="40D4D83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6CEB2C1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22E5CC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C3 排母插座、25.4mm 排距、可用 IO、保留 BOOT/USB/UART。</w:t>
      </w:r>
    </w:p>
    <w:p w14:paraId="66C3A97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CE04B4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C3 引脚图、PCB 绘制记录。</w:t>
      </w:r>
    </w:p>
    <w:p w14:paraId="1789CE7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8A329A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表：C3 可用 IO 与用途。</w:t>
      </w:r>
    </w:p>
    <w:p w14:paraId="44FAE05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0F271E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IO2 可用但注意外部不要强拉；IO8 为 RGB。</w:t>
      </w:r>
    </w:p>
    <w:p w14:paraId="1301091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4.6.5 执行层一板两用接口设计</w:t>
      </w:r>
    </w:p>
    <w:p w14:paraId="3AEE6A5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2FF0899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42BA0C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A 固件/ B 固件对应不同功能，同一 PCB 复用 IO。</w:t>
      </w:r>
    </w:p>
    <w:p w14:paraId="2AC022C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170002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最终 C3 执行层 IO 复用表。</w:t>
      </w:r>
    </w:p>
    <w:p w14:paraId="64D2767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94602A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 4-4 执行层 C3 IO 复用表。</w:t>
      </w:r>
    </w:p>
    <w:p w14:paraId="442C694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2E9B48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强调一板两用不是同时使用两套外设。</w:t>
      </w:r>
    </w:p>
    <w:p w14:paraId="2D455EA0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4.6.6 PCB 布线、铺铜与天线区域处理</w:t>
      </w:r>
    </w:p>
    <w:p w14:paraId="5521089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建议篇幅：600 至 800 字</w:t>
      </w:r>
    </w:p>
    <w:p w14:paraId="0FCED17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0F51C8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5V 线宽、信号线、双面 GND 铺铜、天线禁铺区、DRC、Gerber。</w:t>
      </w:r>
    </w:p>
    <w:p w14:paraId="07E45C9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3AE95C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嘉立创 EDA 打样记录、DRC 截图。</w:t>
      </w:r>
    </w:p>
    <w:p w14:paraId="1DFE06F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2A7A9B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图：PCB 顶层/底层预览。</w:t>
      </w:r>
    </w:p>
    <w:p w14:paraId="4268DA4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30B616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天线区域禁铺铜是为了 WiFi 稳定；不要写成绝对不能运行，只写工程优化。</w:t>
      </w:r>
    </w:p>
    <w:p w14:paraId="48210F5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4.7 本章小结</w:t>
      </w:r>
    </w:p>
    <w:p w14:paraId="3FFBABD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3824B5F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489D77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总结硬件架构、模块选型、接口电气约束和 PCB 设计。</w:t>
      </w:r>
    </w:p>
    <w:p w14:paraId="1B55F7E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103D56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本章内容。</w:t>
      </w:r>
    </w:p>
    <w:p w14:paraId="4D22B68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2689F4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19907D7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1F17F5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小结不要写测试结果。</w:t>
      </w:r>
    </w:p>
    <w:p w14:paraId="43DA1C69">
      <w:pPr>
        <w:pStyle w:val="3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 5 章 系统软件设计与实现施工图</w:t>
      </w:r>
    </w:p>
    <w:p w14:paraId="594C572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5.1 软件总体架构</w:t>
      </w:r>
    </w:p>
    <w:p w14:paraId="10ABA33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建议篇幅：600 至 800 字</w:t>
      </w:r>
    </w:p>
    <w:p w14:paraId="04B66EC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6A42F2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写中控程序、感知层子节点、执行层子节点、语音/AI、规则控制、远程访问构成软件体系。</w:t>
      </w:r>
    </w:p>
    <w:p w14:paraId="6837A09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B35163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程序归档、目录结构、静态检查报告。</w:t>
      </w:r>
    </w:p>
    <w:p w14:paraId="7D31051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EF7055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 5-1 软件总体架构图。</w:t>
      </w:r>
    </w:p>
    <w:p w14:paraId="1E26B01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7ACFDD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不要把网络流程写太深，第 6 章专门写。</w:t>
      </w:r>
    </w:p>
    <w:p w14:paraId="0D19EE50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5.2 中控软件设计与实现</w:t>
      </w:r>
    </w:p>
    <w:p w14:paraId="7A94470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0A30CE3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1116DB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总述中控作为软件核心，承担 WebUI、节点状态、语音、规则、日志。</w:t>
      </w:r>
    </w:p>
    <w:p w14:paraId="3C5A69A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BAEFE3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 V1.4.2 程序和静态检查报告。</w:t>
      </w:r>
    </w:p>
    <w:p w14:paraId="2064370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CF5FF9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表：中控软件模块表。</w:t>
      </w:r>
    </w:p>
    <w:p w14:paraId="1D44CF6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E8E92F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不要建议修改中控，只描述当前稳定基线。</w:t>
      </w:r>
    </w:p>
    <w:p w14:paraId="00A91BCE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5.2.1 中控工程结构</w:t>
      </w:r>
    </w:p>
    <w:p w14:paraId="1895378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建议篇幅：600 至 800 字</w:t>
      </w:r>
    </w:p>
    <w:p w14:paraId="185468B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C2C385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写多文件工程结构、配置、WebUI 资源、语音、节点、API、setup/loop。</w:t>
      </w:r>
    </w:p>
    <w:p w14:paraId="5204CBB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5F85B8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17 个 ino 文件、STATIC_CHECK_REPORT。</w:t>
      </w:r>
    </w:p>
    <w:p w14:paraId="23B62E8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F2411A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表：中控工程文件与职责。</w:t>
      </w:r>
    </w:p>
    <w:p w14:paraId="268F808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44F789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不要列每个函数，写模块职责。</w:t>
      </w:r>
    </w:p>
    <w:p w14:paraId="4B846895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5.2.2 WebUI 与设备状态展示</w:t>
      </w:r>
    </w:p>
    <w:p w14:paraId="42FC993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6133E69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62662C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写本地 WebUI、设备状态、系统设置、节点诊断、开发者页面。</w:t>
      </w:r>
    </w:p>
    <w:p w14:paraId="36B795A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67217D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WebUI 截图、设备状态讨论。</w:t>
      </w:r>
    </w:p>
    <w:p w14:paraId="4AADDF8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5E6986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图：WebUI 页面截图。</w:t>
      </w:r>
    </w:p>
    <w:p w14:paraId="541A938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843DAC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说明部分页面为旧模板兼容，不写成完整动态设备管理。</w:t>
      </w:r>
    </w:p>
    <w:p w14:paraId="68909A94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5.2.3 节点管理模块设计</w:t>
      </w:r>
    </w:p>
    <w:p w14:paraId="1851886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527DB8A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DB16B2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写节点注册表、在线状态、端点列表、节点刷新。</w:t>
      </w:r>
    </w:p>
    <w:p w14:paraId="696D6B6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430707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节点注册表截图和 API 记录。</w:t>
      </w:r>
    </w:p>
    <w:p w14:paraId="0A1AB5B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B6EDDA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表：节点管理字段。</w:t>
      </w:r>
    </w:p>
    <w:p w14:paraId="120FBCF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74D171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API 细节放第 6 章，这里写模块职责。</w:t>
      </w:r>
    </w:p>
    <w:p w14:paraId="4396BC64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5.2.4 前端兼容边界说明</w:t>
      </w:r>
    </w:p>
    <w:p w14:paraId="49E8C89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588B792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3D1428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写旧三板模板、固定设备状态、添加设备预留、V3 注册表。</w:t>
      </w:r>
    </w:p>
    <w:p w14:paraId="72CD532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F50516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中控前端兼容讨论。</w:t>
      </w:r>
    </w:p>
    <w:p w14:paraId="4101D27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6728BB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表：用户视图与开发者视图区别。</w:t>
      </w:r>
    </w:p>
    <w:p w14:paraId="4FBBA15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C61CF4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不要掩盖问题，也不要写成系统故障。</w:t>
      </w:r>
    </w:p>
    <w:p w14:paraId="17C2DE2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5.3 感知层子节点软件设计</w:t>
      </w:r>
    </w:p>
    <w:p w14:paraId="6952956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46A1E32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C453DC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总述感知层软件从集成节点到 A/B 真拆分。</w:t>
      </w:r>
    </w:p>
    <w:p w14:paraId="5B5C472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E35BCC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感知层程序。</w:t>
      </w:r>
    </w:p>
    <w:p w14:paraId="31B69D7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64F089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可放感知层软件流程图。</w:t>
      </w:r>
    </w:p>
    <w:p w14:paraId="4CA0EEB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FDE06C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硬件细节在第 4 章，网络细节在第 6 章。</w:t>
      </w:r>
    </w:p>
    <w:p w14:paraId="19A9CEF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5.3.1 原集成感知节点分析</w:t>
      </w:r>
    </w:p>
    <w:p w14:paraId="41E6D64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37F3EB1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F26FE6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写集成节点便于早期验证，但后期维护边界不清。</w:t>
      </w:r>
    </w:p>
    <w:p w14:paraId="283D2F9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4719CE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原感知层集成程序。</w:t>
      </w:r>
    </w:p>
    <w:p w14:paraId="7892A92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F90225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不强制放图。</w:t>
      </w:r>
    </w:p>
    <w:p w14:paraId="2480F26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06175C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不要否定早期方案，它是阶段性验证。</w:t>
      </w:r>
    </w:p>
    <w:p w14:paraId="7C52B967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5.3.2 感知层真拆分原则</w:t>
      </w:r>
    </w:p>
    <w:p w14:paraId="2D2D667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64F66F0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CAE75A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A 文件不保留 B 传感器逻辑，B 文件不保留 A 传感器逻辑。</w:t>
      </w:r>
    </w:p>
    <w:p w14:paraId="38D9764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3AADFC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用户关于宏裁剪不是真拆分的要求。</w:t>
      </w:r>
    </w:p>
    <w:p w14:paraId="243C789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42FD35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表：真拆分与宏裁剪对比。</w:t>
      </w:r>
    </w:p>
    <w:p w14:paraId="25AB117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C05526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不要再使用宏开关裁剪冒充拆分。</w:t>
      </w:r>
    </w:p>
    <w:p w14:paraId="35C557C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5.3.3 环境窗户子节点软件设计</w:t>
      </w:r>
    </w:p>
    <w:p w14:paraId="3D3AB31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4A83BC6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D7745E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写节点 ID、热点名、传感器采集、上报字段。</w:t>
      </w:r>
    </w:p>
    <w:p w14:paraId="593DECD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834384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 A 程序。</w:t>
      </w:r>
    </w:p>
    <w:p w14:paraId="79F95F3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497691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表：环境窗户节点字段。</w:t>
      </w:r>
    </w:p>
    <w:p w14:paraId="2E48943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D9EE77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保持“客厅人体活动”口径。</w:t>
      </w:r>
    </w:p>
    <w:p w14:paraId="4AC3B619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5.3.4 光照安防子节点软件设计</w:t>
      </w:r>
    </w:p>
    <w:p w14:paraId="2C6F0D9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01E1E4E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87D93D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写节点 ID、热点名、BH1750、MQ2、门磁、卧室人体活动。</w:t>
      </w:r>
    </w:p>
    <w:p w14:paraId="67A08C8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5928D8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 B 程序。</w:t>
      </w:r>
    </w:p>
    <w:p w14:paraId="1FB752A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DFD1C0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表：光照安防节点字段。</w:t>
      </w:r>
    </w:p>
    <w:p w14:paraId="3F2F85C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F80795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 MQ2/MQ5 数据写成精密标定结果。</w:t>
      </w:r>
    </w:p>
    <w:p w14:paraId="6A36253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5.3.5 感知数据采集与上报逻辑</w:t>
      </w:r>
    </w:p>
    <w:p w14:paraId="19493D9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0E04824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F9D29A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写周期采集、字段组织、状态更新、异常值处理。</w:t>
      </w:r>
    </w:p>
    <w:p w14:paraId="677900D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E29AB8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 A/B 上报代码。</w:t>
      </w:r>
    </w:p>
    <w:p w14:paraId="1723FB1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444DB8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可放采集上报流程图。</w:t>
      </w:r>
    </w:p>
    <w:p w14:paraId="290C13B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ECE6BC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HTTP 细节可简述，详细放第 6 章。</w:t>
      </w:r>
    </w:p>
    <w:p w14:paraId="7FFA1E40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5.4 执行层子节点软件设计</w:t>
      </w:r>
    </w:p>
    <w:p w14:paraId="279B648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260FB55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2C4170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总述执行层软件从集成节点到 A/B 开发板，再到 C3 固件。</w:t>
      </w:r>
    </w:p>
    <w:p w14:paraId="7963355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418EE1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执行层程序。</w:t>
      </w:r>
    </w:p>
    <w:p w14:paraId="226C3EB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865CD8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可放执行层软件结构图。</w:t>
      </w:r>
    </w:p>
    <w:p w14:paraId="0426522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C6EDAC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不要把执行层硬件接线写太多。</w:t>
      </w:r>
    </w:p>
    <w:p w14:paraId="6EE60634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5.4.1 执行层集成节点阶段</w:t>
      </w:r>
    </w:p>
    <w:p w14:paraId="056767A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32E73EE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4FBB2D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ActionBoard-01 兼容旧三板体系，验证 9 个执行端点。</w:t>
      </w:r>
    </w:p>
    <w:p w14:paraId="237424E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EF781C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执行层集成节点程序。</w:t>
      </w:r>
    </w:p>
    <w:p w14:paraId="7AA1463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C65E3A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可不放图。</w:t>
      </w:r>
    </w:p>
    <w:p w14:paraId="22B946D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59F2D0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作为阶段性基线，不当作最终拆分状态。</w:t>
      </w:r>
    </w:p>
    <w:p w14:paraId="625D0360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5.4.2 灯光家电子节点软件设计</w:t>
      </w:r>
    </w:p>
    <w:p w14:paraId="001F8A0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5F39589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EBFAE5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写客厅灯、卧室灯、四路继电器控制逻辑和状态上报。</w:t>
      </w:r>
    </w:p>
    <w:p w14:paraId="3D6D3A1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F18945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 A 开发板程序、C3 A 程序。</w:t>
      </w:r>
    </w:p>
    <w:p w14:paraId="486CEFD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5422DC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表：执行 A 输出映射。</w:t>
      </w:r>
    </w:p>
    <w:p w14:paraId="6C10C86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E1765B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继电器低电平触发要说明安全默认状态。</w:t>
      </w:r>
    </w:p>
    <w:p w14:paraId="188851F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5.4.3 门窗伴侣子节点软件设计</w:t>
      </w:r>
    </w:p>
    <w:p w14:paraId="20DE7CE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19804DE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BCF7E0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写两个电机、舵机、串口演示命令、状态上报。</w:t>
      </w:r>
    </w:p>
    <w:p w14:paraId="79AE093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7E0C5B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 B 开发板程序、C3 B 程序。</w:t>
      </w:r>
    </w:p>
    <w:p w14:paraId="212B217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CC0377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表：执行 B 输出映射。</w:t>
      </w:r>
    </w:p>
    <w:p w14:paraId="19C8322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660D89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舵机按 180 度优先，保留兼容口径。</w:t>
      </w:r>
    </w:p>
    <w:p w14:paraId="36073FD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5.4.4 继电器、步进电机与舵机控制逻辑</w:t>
      </w:r>
    </w:p>
    <w:p w14:paraId="477E78E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建议篇幅：700 至 900 字</w:t>
      </w:r>
    </w:p>
    <w:p w14:paraId="693559D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607FC4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GPIO 控制、M2 相序、4096 步演示动作、PWM 舵机角度。</w:t>
      </w:r>
    </w:p>
    <w:p w14:paraId="0D23A92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A0748F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电机调试记录、执行层代码。</w:t>
      </w:r>
    </w:p>
    <w:p w14:paraId="53CF278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4C0C87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图：步进电机控制流程。</w:t>
      </w:r>
    </w:p>
    <w:p w14:paraId="49B0E4E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434DC5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强调 20ms 保守速度，不沿用旧 4ms。</w:t>
      </w:r>
    </w:p>
    <w:p w14:paraId="6C117070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5.5 语音交互与智能对话设计</w:t>
      </w:r>
    </w:p>
    <w:p w14:paraId="37EA6BF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2D0FC9C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261821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 ASR、TTS、Chat API、自由对话和设备控制边界。</w:t>
      </w:r>
    </w:p>
    <w:p w14:paraId="14AB1A5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B9FED7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语音链路记录、中控代码。</w:t>
      </w:r>
    </w:p>
    <w:p w14:paraId="4103A2A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2D4984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可放语音链路图。</w:t>
      </w:r>
    </w:p>
    <w:p w14:paraId="3EA84DB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2021A3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不要使用“裸聊”词，统一写自由对话。</w:t>
      </w:r>
    </w:p>
    <w:p w14:paraId="47BBF20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5.5.1 ASR 与 TTS 语音链路</w:t>
      </w:r>
    </w:p>
    <w:p w14:paraId="4F35AA2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1D9D0FB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C582DE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写录音、识别、语音合成、播放链路。</w:t>
      </w:r>
    </w:p>
    <w:p w14:paraId="37D4927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CF4F79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ASR/TTS 调试记录。</w:t>
      </w:r>
    </w:p>
    <w:p w14:paraId="54CD9BC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AB089D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图：ASR/TTS 流程。</w:t>
      </w:r>
    </w:p>
    <w:p w14:paraId="3E309C4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E2A9CF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避免暴露服务密钥。</w:t>
      </w:r>
    </w:p>
    <w:p w14:paraId="5503AD6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5.5.2 Chat API 与自由对话</w:t>
      </w:r>
    </w:p>
    <w:p w14:paraId="32BC968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07BB112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863624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Chat API 路径、简要回答策略、前端只显示用户原文。</w:t>
      </w:r>
    </w:p>
    <w:p w14:paraId="15B338F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725ECB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Chat API 修复记录、静态检查。</w:t>
      </w:r>
    </w:p>
    <w:p w14:paraId="10AAA5E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608F22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0E3A76D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59E1D2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自由对话不直接承担设备控制。</w:t>
      </w:r>
    </w:p>
    <w:p w14:paraId="4667DB1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5.5.3 音频驱动与探针调试机制</w:t>
      </w:r>
    </w:p>
    <w:p w14:paraId="180F1AD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建议篇幅：600 至 800 字</w:t>
      </w:r>
    </w:p>
    <w:p w14:paraId="733652F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E704B2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写音频链路问题定位、探针设计、串口输出和模块定位。</w:t>
      </w:r>
    </w:p>
    <w:p w14:paraId="5A66A3F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3C4A5F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音频驱动、探针调试聊天。</w:t>
      </w:r>
    </w:p>
    <w:p w14:paraId="417C955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215EDC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表：音频探针检测点。</w:t>
      </w:r>
    </w:p>
    <w:p w14:paraId="7BB7555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0FB203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这里是工程深度，要写原因和价值，不写成临时调试。</w:t>
      </w:r>
    </w:p>
    <w:p w14:paraId="63617F3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5.6 设备控制逻辑与三层审核机制</w:t>
      </w:r>
    </w:p>
    <w:p w14:paraId="11591DB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2830F87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333E7F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总述本地白名单、规则联想、自由对话分离。</w:t>
      </w:r>
    </w:p>
    <w:p w14:paraId="50B272B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E49D56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白名单、规则引擎、三层审核机制。</w:t>
      </w:r>
    </w:p>
    <w:p w14:paraId="515C970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956120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图：三层审核机制图。</w:t>
      </w:r>
    </w:p>
    <w:p w14:paraId="7BCA5C0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D1C790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这一节体现安全控制边界。</w:t>
      </w:r>
    </w:p>
    <w:p w14:paraId="6E20058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5.6.1 本地白名单控制</w:t>
      </w:r>
    </w:p>
    <w:p w14:paraId="72F523B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1E5C66B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F8EF2D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写明确 UI 控制命令优先本地匹配。</w:t>
      </w:r>
    </w:p>
    <w:p w14:paraId="169E87B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C00F02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白名单规则整理。</w:t>
      </w:r>
    </w:p>
    <w:p w14:paraId="3FE7AE1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2DCE57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不强制放图。</w:t>
      </w:r>
    </w:p>
    <w:p w14:paraId="708E3A6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69A8A2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不要保留无关闲聊话术。</w:t>
      </w:r>
    </w:p>
    <w:p w14:paraId="7D6526B0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5.6.2 半白名单与规则联想控制</w:t>
      </w:r>
    </w:p>
    <w:p w14:paraId="63B9321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241AB80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D554ED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写与设备/场景相关的联想语句进入规则判断。</w:t>
      </w:r>
    </w:p>
    <w:p w14:paraId="668C7EA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E0BDC8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规则引擎记录。</w:t>
      </w:r>
    </w:p>
    <w:p w14:paraId="42DF36E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133A5D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可放规则示例表。</w:t>
      </w:r>
    </w:p>
    <w:p w14:paraId="06F006D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BB49E1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规则只写与控制相关，不写普通闲聊。</w:t>
      </w:r>
    </w:p>
    <w:p w14:paraId="387E009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5.6.3 自由对话与设备控制边界</w:t>
      </w:r>
    </w:p>
    <w:p w14:paraId="5CFE626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7390AFB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711C72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写自由对话负责问答，设备控制走白名单和规则。</w:t>
      </w:r>
    </w:p>
    <w:p w14:paraId="41FC683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BBED68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自由对话设计记录。</w:t>
      </w:r>
    </w:p>
    <w:p w14:paraId="1BCD313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CDB5A9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1677D55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E6EDCD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避免 AI 随意控制设备的风险。</w:t>
      </w:r>
    </w:p>
    <w:p w14:paraId="048FB12A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5.7 子节点通用运行机制</w:t>
      </w:r>
    </w:p>
    <w:p w14:paraId="2FFCC5C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403440A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E92BC8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写子节点通用框架：配置读取、状态切换、状态灯、异常处理。</w:t>
      </w:r>
    </w:p>
    <w:p w14:paraId="32519A5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694977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感知/执行子节点通用逻辑。</w:t>
      </w:r>
    </w:p>
    <w:p w14:paraId="013A4F7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55C3C7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可放子节点运行状态图。</w:t>
      </w:r>
    </w:p>
    <w:p w14:paraId="7D16B79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6265CC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详细配网和通信放第 6 章。</w:t>
      </w:r>
    </w:p>
    <w:p w14:paraId="5893AB3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5.7.1 配置读取与运行状态切换</w:t>
      </w:r>
    </w:p>
    <w:p w14:paraId="1137BC7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3C45C42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9C2B31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写启动读取配置、无配置进入 AP、有配置连接 WiFi。</w:t>
      </w:r>
    </w:p>
    <w:p w14:paraId="779731A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87B0CE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子节点代码。</w:t>
      </w:r>
    </w:p>
    <w:p w14:paraId="1470D6B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1282AF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可不放图。</w:t>
      </w:r>
    </w:p>
    <w:p w14:paraId="28ABDDA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BB963B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不要写清除配置按钮，因为当前不需要。</w:t>
      </w:r>
    </w:p>
    <w:p w14:paraId="1D2B18D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5.7.2 RGB 状态灯逻辑</w:t>
      </w:r>
    </w:p>
    <w:p w14:paraId="325DA38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65F5E88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832C7B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写四态灯光逻辑。</w:t>
      </w:r>
    </w:p>
    <w:p w14:paraId="47C1B18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32FDC1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最终 LED 逻辑。</w:t>
      </w:r>
    </w:p>
    <w:p w14:paraId="686D390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C634B1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表：RGB 状态灯逻辑。</w:t>
      </w:r>
    </w:p>
    <w:p w14:paraId="426B288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D3E93C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绿色才是 WiFi 与中控正常。</w:t>
      </w:r>
    </w:p>
    <w:p w14:paraId="30C873A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5.7.3 异常状态处理</w:t>
      </w:r>
    </w:p>
    <w:p w14:paraId="0BDF468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4D4732A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06788E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WiFi 失败、中控未确认、节点重连、上报失败处理。</w:t>
      </w:r>
    </w:p>
    <w:p w14:paraId="7D55A99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7D7E69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BootHotspotFix 和配网恢复记录。</w:t>
      </w:r>
    </w:p>
    <w:p w14:paraId="5731503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5143E9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可放异常处理流程图。</w:t>
      </w:r>
    </w:p>
    <w:p w14:paraId="3A9C53F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15594B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网络机制细节第 6 章展开。</w:t>
      </w:r>
    </w:p>
    <w:p w14:paraId="6EFCE16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5.8 远程访问与 App 封装方案</w:t>
      </w:r>
    </w:p>
    <w:p w14:paraId="19BE733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393A2E3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74CA48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写远程网页、GitHub 访问、App 套壳作为扩展访问入口。</w:t>
      </w:r>
    </w:p>
    <w:p w14:paraId="69BD324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3252A5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远程页面和 App 计划。</w:t>
      </w:r>
    </w:p>
    <w:p w14:paraId="20A00FD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078E8D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可放访问入口关系图。</w:t>
      </w:r>
    </w:p>
    <w:p w14:paraId="5DC70DC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28EB8E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说明源码归档边界：嵌入式主程序已归档，远程和 App 后续补充。</w:t>
      </w:r>
    </w:p>
    <w:p w14:paraId="4E400F87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5.9 本章小结</w:t>
      </w:r>
    </w:p>
    <w:p w14:paraId="4496EB6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584CABC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8A0F71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总结软件架构、中控、感知、执行、语音、规则、子节点通用机制和远程访问。</w:t>
      </w:r>
    </w:p>
    <w:p w14:paraId="012F379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DF644B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本章内容。</w:t>
      </w:r>
    </w:p>
    <w:p w14:paraId="47FC04E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374008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286355D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7FB875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不要写测试结论。</w:t>
      </w:r>
    </w:p>
    <w:p w14:paraId="3AE36B30">
      <w:pPr>
        <w:pStyle w:val="3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 6 章 网络通信与节点管理设计施工图</w:t>
      </w:r>
    </w:p>
    <w:p w14:paraId="5F72CB4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6.1 网络通信总体架构</w:t>
      </w:r>
    </w:p>
    <w:p w14:paraId="642AE22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5893167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9C601B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写中控作为局域网控制服务端，子节点通过 WiFi/HTTP 接入。</w:t>
      </w:r>
    </w:p>
    <w:p w14:paraId="63BCEDD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18258A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网络通信设计、节点上报记录。</w:t>
      </w:r>
    </w:p>
    <w:p w14:paraId="7D1ECE9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7D184E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 6-1 网络通信架构图。</w:t>
      </w:r>
    </w:p>
    <w:p w14:paraId="3ADECDE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D4DED5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不要写太多云端平台，云端只是扩展。</w:t>
      </w:r>
    </w:p>
    <w:p w14:paraId="542ED0B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6.2 中控与子节点通信机制</w:t>
      </w:r>
    </w:p>
    <w:p w14:paraId="6302271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508AD3B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E8AC84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总述中控和子节点的通信角色。</w:t>
      </w:r>
    </w:p>
    <w:p w14:paraId="2AE2E4F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634C13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API 设计、节点程序。</w:t>
      </w:r>
    </w:p>
    <w:p w14:paraId="564B244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AAF62E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不强制放图。</w:t>
      </w:r>
    </w:p>
    <w:p w14:paraId="5595B14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8D5A64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详细流程后续小节写。</w:t>
      </w:r>
    </w:p>
    <w:p w14:paraId="2C880E47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6.2.1 中控作为局域网控制服务端</w:t>
      </w:r>
    </w:p>
    <w:p w14:paraId="689C283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25393C4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61F7CB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写中控提供注册、上报、命令等接口。</w:t>
      </w:r>
    </w:p>
    <w:p w14:paraId="04A103A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5D05A0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 API 处理模块。</w:t>
      </w:r>
    </w:p>
    <w:p w14:paraId="0C174B5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F2F5F7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可不放图。</w:t>
      </w:r>
    </w:p>
    <w:p w14:paraId="33CA397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B97775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中控是局域网控制中心，不是云平台本身。</w:t>
      </w:r>
    </w:p>
    <w:p w14:paraId="11B34EB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6.2.2 子节点作为注册与上报终端</w:t>
      </w:r>
    </w:p>
    <w:p w14:paraId="3B581F8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5F66A7D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FE376B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写子节点具备独立配置、注册、上报和执行反馈能力。</w:t>
      </w:r>
    </w:p>
    <w:p w14:paraId="2A76DFC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3DAA32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子节点程序。</w:t>
      </w:r>
    </w:p>
    <w:p w14:paraId="3FA8AAF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A31789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表：子节点通信职责。</w:t>
      </w:r>
    </w:p>
    <w:p w14:paraId="2BF3E1F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9DBF2E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不要把子节点写成被动传感器模块。</w:t>
      </w:r>
    </w:p>
    <w:p w14:paraId="02EAC225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6.2.3 HTTP 通信方式选择</w:t>
      </w:r>
    </w:p>
    <w:p w14:paraId="641A781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2110713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AD9ABD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写选择 HTTP 的原因：调试直观、浏览器可验证、ESP32 支持成熟、适合当前规模。</w:t>
      </w:r>
    </w:p>
    <w:p w14:paraId="584962D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092DD0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HTTP 方案讨论、MQTT/ESP-NOW 取舍。</w:t>
      </w:r>
    </w:p>
    <w:p w14:paraId="1BF773F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6E5698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 HTTP 与 MQTT 对比表。</w:t>
      </w:r>
    </w:p>
    <w:p w14:paraId="5E5D7EC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516570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不要贬低 MQTT，只说明当前阶段 HTTP 更适合。</w:t>
      </w:r>
    </w:p>
    <w:p w14:paraId="7C85D86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6.3 节点注册机制设计</w:t>
      </w:r>
    </w:p>
    <w:p w14:paraId="41902C8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576A21C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6C19EB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总述节点注册用于让中控识别节点和能力。</w:t>
      </w:r>
    </w:p>
    <w:p w14:paraId="52A5078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95C4CA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注册接口和节点表。</w:t>
      </w:r>
    </w:p>
    <w:p w14:paraId="31382E6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FA8220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 6-2 节点注册流程图。</w:t>
      </w:r>
    </w:p>
    <w:p w14:paraId="6520DD8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A73DC1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不要写成单纯“上线通知”，要说明端点能力。</w:t>
      </w:r>
    </w:p>
    <w:p w14:paraId="3E1EF1EA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6.3.1 节点身份信息设计</w:t>
      </w:r>
    </w:p>
    <w:p w14:paraId="2590FBC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6354F37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EB3D72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node_id、name、node_type、role、transport、mac、ip、firmware 等字段。</w:t>
      </w:r>
    </w:p>
    <w:p w14:paraId="5EE7AFF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FAC8BD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子节点注册 JSON。</w:t>
      </w:r>
    </w:p>
    <w:p w14:paraId="37B2491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FD721D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表：节点身份字段表。</w:t>
      </w:r>
    </w:p>
    <w:p w14:paraId="4B4004A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0BE201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不要写真实 MAC 作为固定值，可举示例。</w:t>
      </w:r>
    </w:p>
    <w:p w14:paraId="529E8B95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6.3.2 节点端点信息设计</w:t>
      </w:r>
    </w:p>
    <w:p w14:paraId="64A856C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5DAC63B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3F7D18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endpoints 描述节点能力，如 temperature、relay、motor。</w:t>
      </w:r>
    </w:p>
    <w:p w14:paraId="0CA6753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152CF2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A/B 节点端点声明。</w:t>
      </w:r>
    </w:p>
    <w:p w14:paraId="66E1774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FEC1EC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表：典型端点信息。</w:t>
      </w:r>
    </w:p>
    <w:p w14:paraId="2D2C473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4F4BA8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端点名称要和系统实际字段一致。</w:t>
      </w:r>
    </w:p>
    <w:p w14:paraId="78AA6FC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6.3.3 注册流程设计</w:t>
      </w:r>
    </w:p>
    <w:p w14:paraId="1AE3541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5A432B1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12EC98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写启动、读配置、连 WiFi、POST register、中控记录。</w:t>
      </w:r>
    </w:p>
    <w:p w14:paraId="50FA619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7B8B12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注册流程和日志。</w:t>
      </w:r>
    </w:p>
    <w:p w14:paraId="6A83772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1E2AAD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注册流程图。</w:t>
      </w:r>
    </w:p>
    <w:p w14:paraId="5187E30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BAF262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不要在这里写配网页细节，放 6.6。</w:t>
      </w:r>
    </w:p>
    <w:p w14:paraId="24D8423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6.4 数据上报机制设计</w:t>
      </w:r>
    </w:p>
    <w:p w14:paraId="68FB705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363A648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AA89B1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总述感知和执行节点都可上报状态。</w:t>
      </w:r>
    </w:p>
    <w:p w14:paraId="799A0EC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74B539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上报接口、设备状态截图。</w:t>
      </w:r>
    </w:p>
    <w:p w14:paraId="68CC4FE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688248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图：上报流程。</w:t>
      </w:r>
    </w:p>
    <w:p w14:paraId="6C8A180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285AD8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不要只写感知层，执行层状态也要写。</w:t>
      </w:r>
    </w:p>
    <w:p w14:paraId="264AE3A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6.4.1 感知层数据上报</w:t>
      </w:r>
    </w:p>
    <w:p w14:paraId="5BC027F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6ECF375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C4C904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A/B 采集后上报温湿度、光照、烟雾等。</w:t>
      </w:r>
    </w:p>
    <w:p w14:paraId="1123BC5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041A5E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 A/B 上报程序。</w:t>
      </w:r>
    </w:p>
    <w:p w14:paraId="168EF9A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239638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表：感知字段与设备状态映射。</w:t>
      </w:r>
    </w:p>
    <w:p w14:paraId="65E9933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4F6A2B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人体活动字段口径保持清晰。</w:t>
      </w:r>
    </w:p>
    <w:p w14:paraId="1D98AAD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6.4.2 执行层状态上报</w:t>
      </w:r>
    </w:p>
    <w:p w14:paraId="509C402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69011C1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C0BE22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写灯、继电器、电机、舵机执行状态上报。</w:t>
      </w:r>
    </w:p>
    <w:p w14:paraId="3BC9C10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A8CBFD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 A/B 程序。</w:t>
      </w:r>
    </w:p>
    <w:p w14:paraId="44D6302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E00757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表：执行状态字段。</w:t>
      </w:r>
    </w:p>
    <w:p w14:paraId="7982095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0FA811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执行状态和真实物理位置可能需要校准，别夸大精度。</w:t>
      </w:r>
    </w:p>
    <w:p w14:paraId="316943A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6.4.3 在线状态更新时间维护</w:t>
      </w:r>
    </w:p>
    <w:p w14:paraId="1405988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4646A88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4933CA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写通过最近注册/上报时间判断在线。</w:t>
      </w:r>
    </w:p>
    <w:p w14:paraId="74E766F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AA5EAF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中控节点注册表。</w:t>
      </w:r>
    </w:p>
    <w:p w14:paraId="346A78B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27EF6C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不强制放图。</w:t>
      </w:r>
    </w:p>
    <w:p w14:paraId="66E2F00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AFBF85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旧模板在线数和 V3 注册表口径要区分。</w:t>
      </w:r>
    </w:p>
    <w:p w14:paraId="19CBD06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6.5 命令下发与执行反馈机制</w:t>
      </w:r>
    </w:p>
    <w:p w14:paraId="61D797D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35E0AB3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F1BFDB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总述中控向执行节点发送命令，执行后反馈状态。</w:t>
      </w:r>
    </w:p>
    <w:p w14:paraId="426AB44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0266DC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执行层 command 接口。</w:t>
      </w:r>
    </w:p>
    <w:p w14:paraId="3E58BF9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DF6C6F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 6-3 命令下发流程图。</w:t>
      </w:r>
    </w:p>
    <w:p w14:paraId="4560E63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637612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感知层不接收执行命令。</w:t>
      </w:r>
    </w:p>
    <w:p w14:paraId="15EE923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6.5.1 命令下发流程</w:t>
      </w:r>
    </w:p>
    <w:p w14:paraId="36CC58D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62529A7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A7658F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写用户触发、中控判断、查找节点、发送命令。</w:t>
      </w:r>
    </w:p>
    <w:p w14:paraId="500E381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20AC13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WebUI 控制流程。</w:t>
      </w:r>
    </w:p>
    <w:p w14:paraId="4D14D6E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E7E745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命令流程图。</w:t>
      </w:r>
    </w:p>
    <w:p w14:paraId="22F50E2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FAA113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自由对话不直接下发命令。</w:t>
      </w:r>
    </w:p>
    <w:p w14:paraId="2D6BA17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6.5.2 执行节点命令解析</w:t>
      </w:r>
    </w:p>
    <w:p w14:paraId="512843A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3FAF7C1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1AF6FA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写根据 device_id/action 控制 GPIO、PWM、步进电机。</w:t>
      </w:r>
    </w:p>
    <w:p w14:paraId="25EF42F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B48E3F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 A/B 程序。</w:t>
      </w:r>
    </w:p>
    <w:p w14:paraId="3C0161E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6A9079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表：命令与执行动作映射。</w:t>
      </w:r>
    </w:p>
    <w:p w14:paraId="42C34C3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665A2C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不要把具体代码大段放正文。</w:t>
      </w:r>
    </w:p>
    <w:p w14:paraId="2D8B8EA9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6.5.3 执行结果与状态反馈</w:t>
      </w:r>
    </w:p>
    <w:p w14:paraId="35BD515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3CF76C7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A4339C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写执行后更新本地状态并反馈中控。</w:t>
      </w:r>
    </w:p>
    <w:p w14:paraId="3F4A0E8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D8FD8C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执行状态上报。</w:t>
      </w:r>
    </w:p>
    <w:p w14:paraId="6227572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EADD9A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不强制放图。</w:t>
      </w:r>
    </w:p>
    <w:p w14:paraId="4FBC9AE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AD5066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注意页面状态与真实状态的对齐问题在第 8 章复盘。</w:t>
      </w:r>
    </w:p>
    <w:p w14:paraId="1B7EF40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6.6 配网热点与 WiFi 恢复机制</w:t>
      </w:r>
    </w:p>
    <w:p w14:paraId="1062CB7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52143EB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2386A8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总述统一配网逻辑是系统可维护性重点。</w:t>
      </w:r>
    </w:p>
    <w:p w14:paraId="26DA0B4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F202CC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执行层 V1.0.1、感知层 V1.0.2/1.0.3。</w:t>
      </w:r>
    </w:p>
    <w:p w14:paraId="3323CDE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D148C9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 6-4 配网恢复状态机。</w:t>
      </w:r>
    </w:p>
    <w:p w14:paraId="0E42EB5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034A64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不写按键和矩阵键盘方案。</w:t>
      </w:r>
    </w:p>
    <w:p w14:paraId="3376D5B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6.6.1 首次无配置配网流程</w:t>
      </w:r>
    </w:p>
    <w:p w14:paraId="385C859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1427DCA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6AF484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写无配置开热点，填写 WiFi 和中控地址。</w:t>
      </w:r>
    </w:p>
    <w:p w14:paraId="1C21104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4CE94F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配网页面设计。</w:t>
      </w:r>
    </w:p>
    <w:p w14:paraId="5159AC1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4584EC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配网流程图。</w:t>
      </w:r>
    </w:p>
    <w:p w14:paraId="5E65EF9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DDA357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热点密码统一 999999999。</w:t>
      </w:r>
    </w:p>
    <w:p w14:paraId="5662397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6.6.2 已有配置自动连接流程</w:t>
      </w:r>
    </w:p>
    <w:p w14:paraId="595ACC9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51EE1EC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36B07C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写读取配置、连接路由、注册中控、关闭热点。</w:t>
      </w:r>
    </w:p>
    <w:p w14:paraId="6C5F0B5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FD9F9F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子节点配网逻辑。</w:t>
      </w:r>
    </w:p>
    <w:p w14:paraId="46D35BC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F5B1C8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不强制放图。</w:t>
      </w:r>
    </w:p>
    <w:p w14:paraId="008EE72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C01DDE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不要写成一直开热点，正常状态热点关闭。</w:t>
      </w:r>
    </w:p>
    <w:p w14:paraId="3701B587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6.6.3 WiFi 失败与断线恢复流程</w:t>
      </w:r>
    </w:p>
    <w:p w14:paraId="1DCFC8E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6C67741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F1A056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写连接失败自动开热点，运行断线先重连再兜底开热点。</w:t>
      </w:r>
    </w:p>
    <w:p w14:paraId="3C5A5AA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12E93E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配网逻辑、BootHotspotFix。</w:t>
      </w:r>
    </w:p>
    <w:p w14:paraId="5B85E51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817EF2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异常恢复流程图。</w:t>
      </w:r>
    </w:p>
    <w:p w14:paraId="1570995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B9E381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区分 WiFi 未连和中控通信未确认。</w:t>
      </w:r>
    </w:p>
    <w:p w14:paraId="5BDFF45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6.6.4 配网页设计边界</w:t>
      </w:r>
    </w:p>
    <w:p w14:paraId="348BA5B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1F7B788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4D79F5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写配网页只填 WiFi/密码/中控地址，不提供清除配置。</w:t>
      </w:r>
    </w:p>
    <w:p w14:paraId="6CFE0D2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08241A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配网页 UI 记录。</w:t>
      </w:r>
    </w:p>
    <w:p w14:paraId="74661CF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11D74A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可放配网页截图。</w:t>
      </w:r>
    </w:p>
    <w:p w14:paraId="64A6F4A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B5E4FF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强制重配通过擦除 Flash 重烧同程序。</w:t>
      </w:r>
    </w:p>
    <w:p w14:paraId="76FFF0D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6.7 节点在线状态与异常诊断</w:t>
      </w:r>
    </w:p>
    <w:p w14:paraId="6D6397E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0258121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38C1CD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总述在线状态、注册表、RGB 灯和异常分析。</w:t>
      </w:r>
    </w:p>
    <w:p w14:paraId="59358F5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9195BD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节点注册表、状态灯逻辑。</w:t>
      </w:r>
    </w:p>
    <w:p w14:paraId="59D0B76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E9376F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表：异常状态诊断表。</w:t>
      </w:r>
    </w:p>
    <w:p w14:paraId="53CA320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ABF56B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不要把旧前端固定状态当真实物理节点状态。</w:t>
      </w:r>
    </w:p>
    <w:p w14:paraId="6B0EC30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6.7.1 节点在线状态判断</w:t>
      </w:r>
    </w:p>
    <w:p w14:paraId="3928C2D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36D5BD1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1315D2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写注册时间、上报时间、在线/离线判定。</w:t>
      </w:r>
    </w:p>
    <w:p w14:paraId="09CE7F3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292F34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中控节点状态数据。</w:t>
      </w:r>
    </w:p>
    <w:p w14:paraId="5277F7D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52B186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63F6268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5CEF9F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阈值若未定，不写死精确秒数。</w:t>
      </w:r>
    </w:p>
    <w:p w14:paraId="54F44EC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6.7.2 中控节点注册表</w:t>
      </w:r>
    </w:p>
    <w:p w14:paraId="63A3E0E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4407A46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B481A3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V3 节点注册表显示真实 A/B 节点。</w:t>
      </w:r>
    </w:p>
    <w:p w14:paraId="25C07CC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638A22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注册表截图。</w:t>
      </w:r>
    </w:p>
    <w:p w14:paraId="23B1C00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AF19B0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图：节点注册表截图。</w:t>
      </w:r>
    </w:p>
    <w:p w14:paraId="4918B86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F0D58A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固定模板是兼容显示，真实节点看注册表。</w:t>
      </w:r>
    </w:p>
    <w:p w14:paraId="3EB530B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6.7.3 RGB 状态灯与网络状态对应关系</w:t>
      </w:r>
    </w:p>
    <w:p w14:paraId="71CC367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4458C2C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E17AD5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写红、蓝绿、蓝、绿四态。</w:t>
      </w:r>
    </w:p>
    <w:p w14:paraId="3C333A3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01D9CC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最终 LED 逻辑。</w:t>
      </w:r>
    </w:p>
    <w:p w14:paraId="295E47E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BEEE88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表：RGB 与网络状态。</w:t>
      </w:r>
    </w:p>
    <w:p w14:paraId="194240E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FDB175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不要写成连上 WiFi 就绿色，必须中控通信正常。</w:t>
      </w:r>
    </w:p>
    <w:p w14:paraId="0EDCF8F9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6.7.4 常见异常状态分析</w:t>
      </w:r>
    </w:p>
    <w:p w14:paraId="07CA86B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3F142C8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82EAB4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写红灯、蓝绿、蓝灯、绿灯对应排查方式。</w:t>
      </w:r>
    </w:p>
    <w:p w14:paraId="240BEEF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126983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调试记录。</w:t>
      </w:r>
    </w:p>
    <w:p w14:paraId="7816315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FB82EF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表：异常状态与排查建议。</w:t>
      </w:r>
    </w:p>
    <w:p w14:paraId="19F4FB9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7F649E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语气要工程化，不写口语。</w:t>
      </w:r>
    </w:p>
    <w:p w14:paraId="507C733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6.8 本地访问、远程访问与 App 访问关系</w:t>
      </w:r>
    </w:p>
    <w:p w14:paraId="7A8A1E8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519FA6F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BB82A4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写本地 WebUI 是核心，远程页面和 App 是扩展入口。</w:t>
      </w:r>
    </w:p>
    <w:p w14:paraId="1FA1D32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4E4C26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远程访问和 App 套壳记录。</w:t>
      </w:r>
    </w:p>
    <w:p w14:paraId="3CC13F6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5DEB56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图：多入口访问关系图。</w:t>
      </w:r>
    </w:p>
    <w:p w14:paraId="307968F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81D07C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远程/App 源码归档边界要说明。</w:t>
      </w:r>
    </w:p>
    <w:p w14:paraId="7C66E40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6.9 本章小结</w:t>
      </w:r>
    </w:p>
    <w:p w14:paraId="718FA03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123AB12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482982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总结网络通信、注册、上报、命令、配网恢复和状态诊断。</w:t>
      </w:r>
    </w:p>
    <w:p w14:paraId="37F2E64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6C49EE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本章内容。</w:t>
      </w:r>
    </w:p>
    <w:p w14:paraId="3286DAD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73220B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52AB171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4CA28A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小结不要引入新问题，问题放第 8 章。</w:t>
      </w:r>
    </w:p>
    <w:p w14:paraId="6F4EFA65">
      <w:pPr>
        <w:pStyle w:val="3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 7 章 系统测试与结果分析施工图</w:t>
      </w:r>
    </w:p>
    <w:p w14:paraId="2AD69FCA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7.1 测试环境与测试方法</w:t>
      </w:r>
    </w:p>
    <w:p w14:paraId="4CA1BC2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7873422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18E798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写测试硬件、软件、网络环境和评价方式。</w:t>
      </w:r>
    </w:p>
    <w:p w14:paraId="5ECBBA7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21807C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测试记录、Arduino IDE、WebUI、串口。</w:t>
      </w:r>
    </w:p>
    <w:p w14:paraId="0D004E6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43630D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 7-1 测试环境表。</w:t>
      </w:r>
    </w:p>
    <w:p w14:paraId="0492021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6DD997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不要只写“测试正常”，要写方法。</w:t>
      </w:r>
    </w:p>
    <w:p w14:paraId="727C52D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7.1.1 测试硬件环境</w:t>
      </w:r>
    </w:p>
    <w:p w14:paraId="746045E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572729A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1181A8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列中控、感知 A/B、执行 A/B、外部模块、C3 PCB 打样板状态。</w:t>
      </w:r>
    </w:p>
    <w:p w14:paraId="2CE14AE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9BB6BC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硬件清单。</w:t>
      </w:r>
    </w:p>
    <w:p w14:paraId="5D66E79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3D86CD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表：测试硬件配置。</w:t>
      </w:r>
    </w:p>
    <w:p w14:paraId="68B4D76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01549D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PCB 若未焊接实测，写设计检查和验证计划。</w:t>
      </w:r>
    </w:p>
    <w:p w14:paraId="366D719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7.1.2 测试软件环境</w:t>
      </w:r>
    </w:p>
    <w:p w14:paraId="62307F2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2E3458D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1BB1CB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列中控 V1.4.2、子节点固件、Arduino IDE、浏览器、串口监视器。</w:t>
      </w:r>
    </w:p>
    <w:p w14:paraId="2B9E54D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31C0E4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程序归档和版本记录。</w:t>
      </w:r>
    </w:p>
    <w:p w14:paraId="007D06E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64B3E9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表：软件版本表。</w:t>
      </w:r>
    </w:p>
    <w:p w14:paraId="52CA14D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81CBFD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不写真实密钥。</w:t>
      </w:r>
    </w:p>
    <w:p w14:paraId="6C41937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7.1.3 测试方法与评价标准</w:t>
      </w:r>
    </w:p>
    <w:p w14:paraId="32F435E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4D2C6B0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08EF5F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写单点后联动、低风险后负载、串口后页面。</w:t>
      </w:r>
    </w:p>
    <w:p w14:paraId="2B68CAD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AAEB4C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测试经验记录。</w:t>
      </w:r>
    </w:p>
    <w:p w14:paraId="646F359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1271C9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不强制放图。</w:t>
      </w:r>
    </w:p>
    <w:p w14:paraId="467706C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B95123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评价标准要具体：可访问、可注册、可上报、可执行、可恢复。</w:t>
      </w:r>
    </w:p>
    <w:p w14:paraId="5C988A9E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7.2 中控功能测试</w:t>
      </w:r>
    </w:p>
    <w:p w14:paraId="1852F23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35D0C4A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EB812B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总述中控 WebUI、节点注册表、语音/对话、设置页面测试。</w:t>
      </w:r>
    </w:p>
    <w:p w14:paraId="7DC69F0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22653A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中控测试截图、静态检查报告。</w:t>
      </w:r>
    </w:p>
    <w:p w14:paraId="61B51C3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EF009C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表：中控功能测试结果。</w:t>
      </w:r>
    </w:p>
    <w:p w14:paraId="3B63ED0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D67F9D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中控静态检查 PASS 可作为证据。</w:t>
      </w:r>
    </w:p>
    <w:p w14:paraId="3C14830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7.2.1 中控启动与 WebUI 访问测试</w:t>
      </w:r>
    </w:p>
    <w:p w14:paraId="7AA8C90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19D24F5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F2D023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写中控启动后本地页面可访问，主界面显示正常。</w:t>
      </w:r>
    </w:p>
    <w:p w14:paraId="69AE0E1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443C67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WebUI 截图。</w:t>
      </w:r>
    </w:p>
    <w:p w14:paraId="11AA56F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76D311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图：中控首页截图。</w:t>
      </w:r>
    </w:p>
    <w:p w14:paraId="4592580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A1C605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不要讲前端源码细节。</w:t>
      </w:r>
    </w:p>
    <w:p w14:paraId="7F22FBD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7.2.2 系统设置与设备状态显示测试</w:t>
      </w:r>
    </w:p>
    <w:p w14:paraId="14EF4E9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6B1F1FB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1C601F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写设备状态、系统设置、环境监测页面显示。</w:t>
      </w:r>
    </w:p>
    <w:p w14:paraId="769B282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C24773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设备状态截图。</w:t>
      </w:r>
    </w:p>
    <w:p w14:paraId="731B43C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21CD3D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表：页面测试结果。</w:t>
      </w:r>
    </w:p>
    <w:p w14:paraId="201DDA3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12F6CF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固定设备模板边界要写清。</w:t>
      </w:r>
    </w:p>
    <w:p w14:paraId="16AD649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7.2.3 节点注册表显示测试</w:t>
      </w:r>
    </w:p>
    <w:p w14:paraId="011C735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4EBBA55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2E92A0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A/B 节点出现在 V3 节点注册表。</w:t>
      </w:r>
    </w:p>
    <w:p w14:paraId="0677E01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35EF2F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节点注册表截图。</w:t>
      </w:r>
    </w:p>
    <w:p w14:paraId="10F71B3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F8E821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图：节点注册表截图。</w:t>
      </w:r>
    </w:p>
    <w:p w14:paraId="1043764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B36493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真实在线状态以该表为准。</w:t>
      </w:r>
    </w:p>
    <w:p w14:paraId="7B94D5D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7.2.4 智能对话与语音功能测试</w:t>
      </w:r>
    </w:p>
    <w:p w14:paraId="41C285C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0797900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C3004E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Chat API、自由对话、ASR/TTS 基本测试。</w:t>
      </w:r>
    </w:p>
    <w:p w14:paraId="651EBC5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F7BE84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语音测试和聊天接口记录。</w:t>
      </w:r>
    </w:p>
    <w:p w14:paraId="43DC40A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44DF9A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表：语音/对话测试结果。</w:t>
      </w:r>
    </w:p>
    <w:p w14:paraId="7DDE50A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27D70A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自由对话不直接测试设备控制，设备控制走规则链路。</w:t>
      </w:r>
    </w:p>
    <w:p w14:paraId="4424EC9A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7.3 感知层子节点测试</w:t>
      </w:r>
    </w:p>
    <w:p w14:paraId="42A0DCC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3C582EE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562AE3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总述感知 A/B 的配网、注册、采集、上报。</w:t>
      </w:r>
    </w:p>
    <w:p w14:paraId="6E60A16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BD8C4D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感知层实测记录。</w:t>
      </w:r>
    </w:p>
    <w:p w14:paraId="5CCA6C3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60E5E0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表：感知层测试总表。</w:t>
      </w:r>
    </w:p>
    <w:p w14:paraId="241E366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3DC372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不要把 PIR 写成存在检测。</w:t>
      </w:r>
    </w:p>
    <w:p w14:paraId="2F77879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7.3.1 环境窗户子节点测试</w:t>
      </w:r>
    </w:p>
    <w:p w14:paraId="5CDC6B2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4C96139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BF68F5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写温湿度、燃气、窗户门磁、客厅人体活动测试。</w:t>
      </w:r>
    </w:p>
    <w:p w14:paraId="560AF07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95EC56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 A 测试。</w:t>
      </w:r>
    </w:p>
    <w:p w14:paraId="5183A73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97B5B8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表：感知 A 测试结果。</w:t>
      </w:r>
    </w:p>
    <w:p w14:paraId="07EE263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586253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人体静止判断无人是正常特性。</w:t>
      </w:r>
    </w:p>
    <w:p w14:paraId="2E6D25F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7.3.2 光照安防子节点测试</w:t>
      </w:r>
    </w:p>
    <w:p w14:paraId="0993F6D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4EC134F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F1F3A9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写光照、烟雾、大门门磁、卧室人体活动测试。</w:t>
      </w:r>
    </w:p>
    <w:p w14:paraId="497768B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D98BAB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 B 测试。</w:t>
      </w:r>
    </w:p>
    <w:p w14:paraId="1154E07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A8D223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表：感知 B 测试结果。</w:t>
      </w:r>
    </w:p>
    <w:p w14:paraId="60B0FF5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B406C6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传感数值以演示状态变化为主。</w:t>
      </w:r>
    </w:p>
    <w:p w14:paraId="04CAFB55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7.3.3 感知数据上报测试</w:t>
      </w:r>
    </w:p>
    <w:p w14:paraId="62BB6C0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3592C45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7354A9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写节点上报后中控设备状态更新。</w:t>
      </w:r>
    </w:p>
    <w:p w14:paraId="095D4C6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68031A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中控状态截图、日志。</w:t>
      </w:r>
    </w:p>
    <w:p w14:paraId="38474A7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D7C19C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表：上报字段与页面显示。</w:t>
      </w:r>
    </w:p>
    <w:p w14:paraId="14B7192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4F66E5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归属显示可能仍为兼容模板，要说明。</w:t>
      </w:r>
    </w:p>
    <w:p w14:paraId="0C28444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7.3.4 感知层状态灯测试</w:t>
      </w:r>
    </w:p>
    <w:p w14:paraId="6F0ADD0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07CAA3B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DF23D4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写红、蓝绿、蓝、绿状态灯验证。</w:t>
      </w:r>
    </w:p>
    <w:p w14:paraId="7A63ADD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BADDF7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状态灯逻辑记录。</w:t>
      </w:r>
    </w:p>
    <w:p w14:paraId="36A48F9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8005A4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表：状态灯测试。</w:t>
      </w:r>
    </w:p>
    <w:p w14:paraId="5BA3BAE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BB8EAB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颜色含义必须与最终逻辑一致。</w:t>
      </w:r>
    </w:p>
    <w:p w14:paraId="28ED0E39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7.4 执行层子节点测试</w:t>
      </w:r>
    </w:p>
    <w:p w14:paraId="4DB2568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4A2D537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0C9AF2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总述执行 A/B 的配网、命令、动作和状态反馈。</w:t>
      </w:r>
    </w:p>
    <w:p w14:paraId="024635F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FA89D5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执行层测试。</w:t>
      </w:r>
    </w:p>
    <w:p w14:paraId="15B86A4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5D6FBA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表：执行层测试总表。</w:t>
      </w:r>
    </w:p>
    <w:p w14:paraId="402EEF1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43FB59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真实负载和演示负载要区分。</w:t>
      </w:r>
    </w:p>
    <w:p w14:paraId="69E3376A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7.4.1 灯光家电子节点测试</w:t>
      </w:r>
    </w:p>
    <w:p w14:paraId="209D39E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447FE07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812645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写客厅灯、卧室灯、四路继电器响应测试。</w:t>
      </w:r>
    </w:p>
    <w:p w14:paraId="1190072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3DEE79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 A 测试。</w:t>
      </w:r>
    </w:p>
    <w:p w14:paraId="785EFE4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EA8075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表：执行 A 测试结果。</w:t>
      </w:r>
    </w:p>
    <w:p w14:paraId="157348B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086908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继电器先空载/低风险测试。</w:t>
      </w:r>
    </w:p>
    <w:p w14:paraId="0CAA595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7.4.2 门窗伴侣子节点测试</w:t>
      </w:r>
    </w:p>
    <w:p w14:paraId="390DD3B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768C85B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45B4F3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写两个电机、舵机动作测试。</w:t>
      </w:r>
    </w:p>
    <w:p w14:paraId="7A3F238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CBCD9D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 B 测试。</w:t>
      </w:r>
    </w:p>
    <w:p w14:paraId="07A87CD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DD1232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表：执行 B 测试结果。</w:t>
      </w:r>
    </w:p>
    <w:p w14:paraId="3121B35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3AA169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电机动作以演示直观为主。</w:t>
      </w:r>
    </w:p>
    <w:p w14:paraId="6308FE8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7.4.3 继电器控制测试</w:t>
      </w:r>
    </w:p>
    <w:p w14:paraId="178C862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2BD5EB8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8B0ADF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写继电器吸合/断开、默认安全状态。</w:t>
      </w:r>
    </w:p>
    <w:p w14:paraId="7697EC5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E1C350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执行 A 程序和实测。</w:t>
      </w:r>
    </w:p>
    <w:p w14:paraId="4825836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C25FD7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表：继电器控制测试。</w:t>
      </w:r>
    </w:p>
    <w:p w14:paraId="3BBD008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E2E3C1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不直接接危险高压负载描述。</w:t>
      </w:r>
    </w:p>
    <w:p w14:paraId="65047F8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7.4.4 步进电机与舵机控制测试</w:t>
      </w:r>
    </w:p>
    <w:p w14:paraId="2C4AC98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建议篇幅：500 至 700 字</w:t>
      </w:r>
    </w:p>
    <w:p w14:paraId="108A6F5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8CF180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4096 步、M2 相序、20ms、舵机角度。</w:t>
      </w:r>
    </w:p>
    <w:p w14:paraId="0463462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F1C112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电机/舵机调试记录。</w:t>
      </w:r>
    </w:p>
    <w:p w14:paraId="525B5CF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1BC1BE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表：电机舵机测试结果。</w:t>
      </w:r>
    </w:p>
    <w:p w14:paraId="0961A7B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E73B75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外部 5V 和共地是测试前提。</w:t>
      </w:r>
    </w:p>
    <w:p w14:paraId="2734947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7.5 网络配网与状态恢复测试</w:t>
      </w:r>
    </w:p>
    <w:p w14:paraId="197B3F8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4386D55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6A1864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总述子节点统一配网逻辑测试。</w:t>
      </w:r>
    </w:p>
    <w:p w14:paraId="139D94E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398E65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配网测试和 BootHotspotFix。</w:t>
      </w:r>
    </w:p>
    <w:p w14:paraId="3D19DB8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ABA4A9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表：配网测试总表。</w:t>
      </w:r>
    </w:p>
    <w:p w14:paraId="3D07A0F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47BE8F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不要写按键/矩阵键盘。</w:t>
      </w:r>
    </w:p>
    <w:p w14:paraId="0335C10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7.5.1 首次无配置配网测试</w:t>
      </w:r>
    </w:p>
    <w:p w14:paraId="49639DD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3F78CA5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EE81F8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写擦除 Flash 后启动，自动出现热点。</w:t>
      </w:r>
    </w:p>
    <w:p w14:paraId="39F6EC7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22D923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演示配网流程。</w:t>
      </w:r>
    </w:p>
    <w:p w14:paraId="3184A1F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1B0296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表：首次配网测试。</w:t>
      </w:r>
    </w:p>
    <w:p w14:paraId="0B2E8A3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4A899F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热点名称和密码要写正确。</w:t>
      </w:r>
    </w:p>
    <w:p w14:paraId="14EA42E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7.5.2 已保存配置自动连接测试</w:t>
      </w:r>
    </w:p>
    <w:p w14:paraId="27F0A4E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43DD205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CC212F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写保存配置后重启自动连接路由并注册中控。</w:t>
      </w:r>
    </w:p>
    <w:p w14:paraId="69FF3F0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414A64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配网测试记录。</w:t>
      </w:r>
    </w:p>
    <w:p w14:paraId="058666F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E23456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不强制放图。</w:t>
      </w:r>
    </w:p>
    <w:p w14:paraId="0866910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C748DF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不要误以为热点一直存在。</w:t>
      </w:r>
    </w:p>
    <w:p w14:paraId="158A57EA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7.5.3 WiFi 连接失败恢复测试</w:t>
      </w:r>
    </w:p>
    <w:p w14:paraId="18AEE5E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298E7CC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DFF7BC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写错误 WiFi/断网后自动开热点或重连。</w:t>
      </w:r>
    </w:p>
    <w:p w14:paraId="7FE0284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31C801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恢复测试记录。</w:t>
      </w:r>
    </w:p>
    <w:p w14:paraId="7823136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2A359E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表：断线恢复测试。</w:t>
      </w:r>
    </w:p>
    <w:p w14:paraId="6219EEA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34F2F2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如无定量时间，先写流程验证，不写具体秒数。</w:t>
      </w:r>
    </w:p>
    <w:p w14:paraId="2522BDAF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7.5.4 中控通信异常诊断测试</w:t>
      </w:r>
    </w:p>
    <w:p w14:paraId="0AEB33C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49C10BE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59E8BB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WiFi 已连接但中控不可达时蓝色深呼吸。</w:t>
      </w:r>
    </w:p>
    <w:p w14:paraId="3DFB19F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962593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状态灯测试。</w:t>
      </w:r>
    </w:p>
    <w:p w14:paraId="34BC599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68EE67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表：通信异常与 LED。</w:t>
      </w:r>
    </w:p>
    <w:p w14:paraId="352926A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8D37B1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中控地址错误和 WiFi 错误要区分。</w:t>
      </w:r>
    </w:p>
    <w:p w14:paraId="4164EAD4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7.6 WebUI、远程访问与 App 访问测试</w:t>
      </w:r>
    </w:p>
    <w:p w14:paraId="6E9DE1F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41B2881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46C336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总述本地 WebUI、远程页面和 App 套壳访问。</w:t>
      </w:r>
    </w:p>
    <w:p w14:paraId="35ABB4C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3C4D5C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访问测试记录。</w:t>
      </w:r>
    </w:p>
    <w:p w14:paraId="5085B66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A7006D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表：访问入口测试。</w:t>
      </w:r>
    </w:p>
    <w:p w14:paraId="27974F9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93FA9F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远程和 App 不要写成完整源码归档。</w:t>
      </w:r>
    </w:p>
    <w:p w14:paraId="2EFA8E5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7.6.1 本地 WebUI 访问测试</w:t>
      </w:r>
    </w:p>
    <w:p w14:paraId="3B148B8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488F52D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BBD941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写浏览器访问中控 IP，页面加载和操作测试。</w:t>
      </w:r>
    </w:p>
    <w:p w14:paraId="5D749E8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8BAC0F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WebUI 截图。</w:t>
      </w:r>
    </w:p>
    <w:p w14:paraId="403D44B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375701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图：本地 WebUI。</w:t>
      </w:r>
    </w:p>
    <w:p w14:paraId="61CDD3F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B93FB8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局域网访问为核心入口。</w:t>
      </w:r>
    </w:p>
    <w:p w14:paraId="23935E6A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7.6.2 远程网页访问测试</w:t>
      </w:r>
    </w:p>
    <w:p w14:paraId="5D6FF6A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16D7A56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AC31C6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写远程页面作为扩展入口的访问验证。</w:t>
      </w:r>
    </w:p>
    <w:p w14:paraId="090AAFD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741B98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远程网页记录。</w:t>
      </w:r>
    </w:p>
    <w:p w14:paraId="6537CD1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9234E5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可放截图。</w:t>
      </w:r>
    </w:p>
    <w:p w14:paraId="77FBA0E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AC0015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源码归档边界要写清。</w:t>
      </w:r>
    </w:p>
    <w:p w14:paraId="7C2FAAF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7.6.3 App 套壳访问测试</w:t>
      </w:r>
    </w:p>
    <w:p w14:paraId="5B06FCE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7621A9D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469491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App 套壳访问 Web 页面或远程页面。</w:t>
      </w:r>
    </w:p>
    <w:p w14:paraId="4684408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DDDC5B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App 记录。</w:t>
      </w:r>
    </w:p>
    <w:p w14:paraId="17632E3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438F1B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 App 截图。</w:t>
      </w:r>
    </w:p>
    <w:p w14:paraId="6ECBFB4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F30C3C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不要夸大为原生完整 App。</w:t>
      </w:r>
    </w:p>
    <w:p w14:paraId="7B8FB20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7.6.4 多入口访问一致性分析</w:t>
      </w:r>
    </w:p>
    <w:p w14:paraId="3B300FE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4E5BAE1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49D0CD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写不同入口最终仍访问中控或远程页面，状态来源一致。</w:t>
      </w:r>
    </w:p>
    <w:p w14:paraId="3A0EA69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886A0A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访问关系图。</w:t>
      </w:r>
    </w:p>
    <w:p w14:paraId="6A0C1B5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EBECEB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图：多入口关系。</w:t>
      </w:r>
    </w:p>
    <w:p w14:paraId="208C754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FE716F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不要写成多个系统并行。</w:t>
      </w:r>
    </w:p>
    <w:p w14:paraId="4FACDF2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7.7 PCB 设计检查与打样验证</w:t>
      </w:r>
    </w:p>
    <w:p w14:paraId="34DDE4B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13E1F4A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D0F8C6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 PCB 设计检查、DRC、Gerber、打样和焊接计划。</w:t>
      </w:r>
    </w:p>
    <w:p w14:paraId="6EA20CA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5BA07A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嘉立创 EDA 记录。</w:t>
      </w:r>
    </w:p>
    <w:p w14:paraId="1415829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10E94C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表：PCB 检查项目。</w:t>
      </w:r>
    </w:p>
    <w:p w14:paraId="137F9D8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E7008C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若未到货，写验证计划，不写已通过实物测试。</w:t>
      </w:r>
    </w:p>
    <w:p w14:paraId="38BF6947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7.7.1 原理连接检查</w:t>
      </w:r>
    </w:p>
    <w:p w14:paraId="4983F8E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74B8FF6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C7B8BE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VCC/GND/IO、排母排针、A/B 接口检查。</w:t>
      </w:r>
    </w:p>
    <w:p w14:paraId="165A941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5F2E01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原理图和 PCB 截图。</w:t>
      </w:r>
    </w:p>
    <w:p w14:paraId="5BC6DE6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DF9AC2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表：连接检查。</w:t>
      </w:r>
    </w:p>
    <w:p w14:paraId="5B82736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89D113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重点检查 5V 和 GND 不短路。</w:t>
      </w:r>
    </w:p>
    <w:p w14:paraId="607C64D7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7.7.2 PCB 布线与 DRC 检查</w:t>
      </w:r>
    </w:p>
    <w:p w14:paraId="7AF6219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2FE3372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88580F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5V 粗线、信号线、GND 铺铜、天线区、DRC 0 错误。</w:t>
      </w:r>
    </w:p>
    <w:p w14:paraId="0187488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6A9E14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DRC 截图。</w:t>
      </w:r>
    </w:p>
    <w:p w14:paraId="492446F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9AA810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图：DRC 或 PCB 预览。</w:t>
      </w:r>
    </w:p>
    <w:p w14:paraId="6FCF423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F52568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天线禁铺区写成优化措施。</w:t>
      </w:r>
    </w:p>
    <w:p w14:paraId="5D07974F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7.7.3 Gerber 导出与打样参数确认</w:t>
      </w:r>
    </w:p>
    <w:p w14:paraId="75AAEB8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09CE9E3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11205F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FR-4、2 层、1.6mm、1oz、无铅喷锡、白色丝印、飞针测试。</w:t>
      </w:r>
    </w:p>
    <w:p w14:paraId="728093B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A5EE02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嘉立创下单截图。</w:t>
      </w:r>
    </w:p>
    <w:p w14:paraId="1F85148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9B06F0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表：打样参数表。</w:t>
      </w:r>
    </w:p>
    <w:p w14:paraId="164FE26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628482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数量 3 片免费验证可说明一片 A、一片 B、一片备用。</w:t>
      </w:r>
    </w:p>
    <w:p w14:paraId="49FAC5D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7.7.4 PCB 到货后的焊接验证计划</w:t>
      </w:r>
    </w:p>
    <w:p w14:paraId="586A5A6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建议篇幅：400 至 600 字</w:t>
      </w:r>
    </w:p>
    <w:p w14:paraId="675A9F9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AB3D02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写先万用表查短路，再焊排母，再烧录 A/B 固件，再接负载。</w:t>
      </w:r>
    </w:p>
    <w:p w14:paraId="384A225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A5DFB0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PCB 验证计划。</w:t>
      </w:r>
    </w:p>
    <w:p w14:paraId="1915C1F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36A922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表：焊接验证流程。</w:t>
      </w:r>
    </w:p>
    <w:p w14:paraId="0C7CDFD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8AE40E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这是计划，不要写已完成。</w:t>
      </w:r>
    </w:p>
    <w:p w14:paraId="1576D09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7.8 测试结果分析</w:t>
      </w:r>
    </w:p>
    <w:p w14:paraId="31A8755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14D296C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60D3BD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综合分析功能完成、稳定性、可维护性和不足。</w:t>
      </w:r>
    </w:p>
    <w:p w14:paraId="403B45F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43B4E5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各项测试结果。</w:t>
      </w:r>
    </w:p>
    <w:p w14:paraId="422053C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8C02B8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表：测试结论汇总。</w:t>
      </w:r>
    </w:p>
    <w:p w14:paraId="0358A52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A8CECF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不要重复每个测试细节。</w:t>
      </w:r>
    </w:p>
    <w:p w14:paraId="7D35628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7.8.1 功能完成情况分析</w:t>
      </w:r>
    </w:p>
    <w:p w14:paraId="64372DE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415BF9F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B9B1C9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写中控、感知、执行、网络、状态灯、PCB 设计已完成情况。</w:t>
      </w:r>
    </w:p>
    <w:p w14:paraId="1C8C115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F195B7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测试表。</w:t>
      </w:r>
    </w:p>
    <w:p w14:paraId="62301A6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7F412D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不强制放图。</w:t>
      </w:r>
    </w:p>
    <w:p w14:paraId="133122E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D48FC8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未完成内容要单列，不混写。</w:t>
      </w:r>
    </w:p>
    <w:p w14:paraId="44F7842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7.8.2 稳定性与可维护性分析</w:t>
      </w:r>
    </w:p>
    <w:p w14:paraId="1A6A55E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25F3A18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EC826D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写配网恢复、状态灯、稳定基线、程序归档对维护的帮助。</w:t>
      </w:r>
    </w:p>
    <w:p w14:paraId="0BA3B94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BB7DC5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配网测试、归档记录。</w:t>
      </w:r>
    </w:p>
    <w:p w14:paraId="15E2830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EDECA6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可不放图。</w:t>
      </w:r>
    </w:p>
    <w:p w14:paraId="09EB59A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FF6D4B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不要过度声称长期稳定，若无长测数据则写“初步验证”。</w:t>
      </w:r>
    </w:p>
    <w:p w14:paraId="4C1FF3C7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7.8.3 当前测试不足</w:t>
      </w:r>
    </w:p>
    <w:p w14:paraId="17FCC35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建议篇幅：300 至 500 字</w:t>
      </w:r>
    </w:p>
    <w:p w14:paraId="308122E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78FC42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写缺少长时间运行数据、延迟统计、PCB 实物验证等。</w:t>
      </w:r>
    </w:p>
    <w:p w14:paraId="67C99D1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F3D65A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当前项目边界。</w:t>
      </w:r>
    </w:p>
    <w:p w14:paraId="067E16D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F751DF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51F3236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3458D7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不足要诚实，但别写成系统失败。</w:t>
      </w:r>
    </w:p>
    <w:p w14:paraId="5AF26DD9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7.9 本章小结</w:t>
      </w:r>
    </w:p>
    <w:p w14:paraId="4628B9B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1800333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C68A5A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总结测试覆盖了中控、感知、执行、网络、远程访问和 PCB 设计检查。</w:t>
      </w:r>
    </w:p>
    <w:p w14:paraId="63A80FB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E171E1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本章内容。</w:t>
      </w:r>
    </w:p>
    <w:p w14:paraId="768FBBD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C9F514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3BCB193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2255BA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引出第 8 章问题复盘。</w:t>
      </w:r>
    </w:p>
    <w:p w14:paraId="4A11C28B">
      <w:pPr>
        <w:pStyle w:val="3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 8 章 关键问题记录与优化分析施工图</w:t>
      </w:r>
    </w:p>
    <w:p w14:paraId="7A3507E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 中控前端固定模板与动态节点并存问题</w:t>
      </w:r>
    </w:p>
    <w:p w14:paraId="18581E1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B4D237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写节点注册表和固定设备模板并存造成理解混乱；定性为显示层兼容边界。</w:t>
      </w:r>
    </w:p>
    <w:p w14:paraId="2FBD9E1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ED6E41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中控前端截图、V3 注册表讨论。</w:t>
      </w:r>
    </w:p>
    <w:p w14:paraId="600B650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759126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可放用户视图与开发者视图对照表。</w:t>
      </w:r>
    </w:p>
    <w:p w14:paraId="0FACA64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7E6350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不要写成通信失败，底层链路是正常的。</w:t>
      </w:r>
    </w:p>
    <w:p w14:paraId="53065619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8.1.1 问题现象</w:t>
      </w:r>
    </w:p>
    <w:p w14:paraId="753582E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264745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写页面中出现旧 SensorBoard/ActionBoard 与新 A/B 节点并存。</w:t>
      </w:r>
    </w:p>
    <w:p w14:paraId="66D01B4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C3EBEB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截图和聊天记录。</w:t>
      </w:r>
    </w:p>
    <w:p w14:paraId="0E6296C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6B7A5F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可不放图。</w:t>
      </w:r>
    </w:p>
    <w:p w14:paraId="6ED7C12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1BEE90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不要掩盖这个问题。</w:t>
      </w:r>
    </w:p>
    <w:p w14:paraId="39DE507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8.1.2 原因分析</w:t>
      </w:r>
    </w:p>
    <w:p w14:paraId="2CB9A43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68F90E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写旧三板模板、固定设备状态表和 V3 注册表共存。</w:t>
      </w:r>
    </w:p>
    <w:p w14:paraId="10DA266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9741D3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中控架构讨论。</w:t>
      </w:r>
    </w:p>
    <w:p w14:paraId="5BE8230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D6AF47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7F2D2EA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ECEE78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不要责怪前端，写兼容遗留。</w:t>
      </w:r>
    </w:p>
    <w:p w14:paraId="2662412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8.1.3 解决思路与当前边界</w:t>
      </w:r>
    </w:p>
    <w:p w14:paraId="1443A91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157150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写当前不解冻中控，真实在线看 V3 注册表，普通设备状态看状态表。</w:t>
      </w:r>
    </w:p>
    <w:p w14:paraId="09AEE04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0422A6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最终口径。</w:t>
      </w:r>
    </w:p>
    <w:p w14:paraId="6CF49B4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3FCD98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表：查看位置指南。</w:t>
      </w:r>
    </w:p>
    <w:p w14:paraId="0FD5B6F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652523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不要承诺当前已做动态 UI。</w:t>
      </w:r>
    </w:p>
    <w:p w14:paraId="151358B4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8.1.4 经验总结</w:t>
      </w:r>
    </w:p>
    <w:p w14:paraId="0503E55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DF0906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写显示层和通信层应分开评价。</w:t>
      </w:r>
    </w:p>
    <w:p w14:paraId="0A7EE52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CF6792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问题复盘。</w:t>
      </w:r>
    </w:p>
    <w:p w14:paraId="49D048E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B3CF0A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3D78904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75CA44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总结要上升到工程经验。</w:t>
      </w:r>
    </w:p>
    <w:p w14:paraId="1BAD2C30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8.2 前后端状态对齐问题</w:t>
      </w:r>
    </w:p>
    <w:p w14:paraId="06A9425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68B83C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写页面显示、后端节点、固定设备模板之间的状态口径。</w:t>
      </w:r>
    </w:p>
    <w:p w14:paraId="7611CB5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139F6A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前后端讨论。</w:t>
      </w:r>
    </w:p>
    <w:p w14:paraId="168D500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A0E8A6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表：数据来源与显示位置。</w:t>
      </w:r>
    </w:p>
    <w:p w14:paraId="6E8990B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57DDA6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避免重复 8.1，重点写状态映射。</w:t>
      </w:r>
    </w:p>
    <w:p w14:paraId="3A880829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8.2.1 页面显示与后端状态不一致现象</w:t>
      </w:r>
    </w:p>
    <w:p w14:paraId="1A50E39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E44D6C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写用户看到旧节点名但后端 A/B 已在线。</w:t>
      </w:r>
    </w:p>
    <w:p w14:paraId="44B0F86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780E57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截图。</w:t>
      </w:r>
    </w:p>
    <w:p w14:paraId="3FF4C8D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2614B9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可放截图。</w:t>
      </w:r>
    </w:p>
    <w:p w14:paraId="2009AC2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601337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不写成数据错误。</w:t>
      </w:r>
    </w:p>
    <w:p w14:paraId="235200C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8.2.2 旧设备模板与节点注册表的关系</w:t>
      </w:r>
    </w:p>
    <w:p w14:paraId="5DF6FE1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561B64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写固定模板显示设备状态，注册表显示真实物理节点。</w:t>
      </w:r>
    </w:p>
    <w:p w14:paraId="2F24044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BA1BCB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中控状态接口。</w:t>
      </w:r>
    </w:p>
    <w:p w14:paraId="482BC3F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96037E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表。</w:t>
      </w:r>
    </w:p>
    <w:p w14:paraId="2295CB9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05E181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这句话是答辩关键。</w:t>
      </w:r>
    </w:p>
    <w:p w14:paraId="2A1F917A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8.2.3 状态展示口径调整</w:t>
      </w:r>
    </w:p>
    <w:p w14:paraId="774062D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E2065B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写论文和使用说明中明确查看方式。</w:t>
      </w:r>
    </w:p>
    <w:p w14:paraId="75AE8CD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7401A8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最终口径。</w:t>
      </w:r>
    </w:p>
    <w:p w14:paraId="5D00772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F8D433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4B26763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6820DB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不改中控，只改说明。</w:t>
      </w:r>
    </w:p>
    <w:p w14:paraId="66E0653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8.2.4 经验总结</w:t>
      </w:r>
    </w:p>
    <w:p w14:paraId="2CEEA4C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5B63A4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写前端展示要有用户视图和开发者视图区分。</w:t>
      </w:r>
    </w:p>
    <w:p w14:paraId="46CEE06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0B2F38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复盘。</w:t>
      </w:r>
    </w:p>
    <w:p w14:paraId="3C0F660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96372C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4B3DF30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1B2E0C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简短。</w:t>
      </w:r>
    </w:p>
    <w:p w14:paraId="1DE7EBD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8.3 感知层宏裁剪与真拆分问题</w:t>
      </w:r>
    </w:p>
    <w:p w14:paraId="177E1C3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2324A5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写宏开关裁剪不是最终拆分，最终 A/B 文件完全独立。</w:t>
      </w:r>
    </w:p>
    <w:p w14:paraId="2B3BFB0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A8E5C7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感知层拆分记录。</w:t>
      </w:r>
    </w:p>
    <w:p w14:paraId="6F784C0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A3F59B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表：宏裁剪 vs 真拆分。</w:t>
      </w:r>
    </w:p>
    <w:p w14:paraId="2CBF518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93B683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这是项目工程规范亮点。</w:t>
      </w:r>
    </w:p>
    <w:p w14:paraId="463D6D1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8.3.1 宏裁剪方案的问题</w:t>
      </w:r>
    </w:p>
    <w:p w14:paraId="2C7C063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5C460C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写代码仍保留对侧逻辑，维护风险。</w:t>
      </w:r>
    </w:p>
    <w:p w14:paraId="4073E3C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03DC0E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早期方案。</w:t>
      </w:r>
    </w:p>
    <w:p w14:paraId="54C720B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347CF6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708DBBE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C7BF0B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不贬低，只说明不足。</w:t>
      </w:r>
    </w:p>
    <w:p w14:paraId="43D58339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8.3.2 真拆分方案的必要性</w:t>
      </w:r>
    </w:p>
    <w:p w14:paraId="3BA8189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9D6286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写模块清晰、调试方便、论文口径真实。</w:t>
      </w:r>
    </w:p>
    <w:p w14:paraId="15B9CB8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2D54FF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用户要求和最终代码。</w:t>
      </w:r>
    </w:p>
    <w:p w14:paraId="6652E9E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563378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218BE47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380228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强调真实拆分。</w:t>
      </w:r>
    </w:p>
    <w:p w14:paraId="2606844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8.3.3 感知 A/B 子节点拆分结果</w:t>
      </w:r>
    </w:p>
    <w:p w14:paraId="7D33C13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722CFF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A 保留温湿度等，B 保留光照等。</w:t>
      </w:r>
    </w:p>
    <w:p w14:paraId="6472980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70CC35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最终感知代码。</w:t>
      </w:r>
    </w:p>
    <w:p w14:paraId="7E6497D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8D111C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表。</w:t>
      </w:r>
    </w:p>
    <w:p w14:paraId="5D8AB6C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E3D1CD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不要混入对方传感器。</w:t>
      </w:r>
    </w:p>
    <w:p w14:paraId="0095968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8.3.4 经验总结</w:t>
      </w:r>
    </w:p>
    <w:p w14:paraId="0B53FEF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C7CAB7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写模块化不能只靠宏，文件边界也要清。</w:t>
      </w:r>
    </w:p>
    <w:p w14:paraId="0339DF9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B805DC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复盘。</w:t>
      </w:r>
    </w:p>
    <w:p w14:paraId="4937AEE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B0E32C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5FD55B7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6F919F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简短。</w:t>
      </w:r>
    </w:p>
    <w:p w14:paraId="58BA994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8.4 执行层配网热点启动崩溃问题</w:t>
      </w:r>
    </w:p>
    <w:p w14:paraId="0A94D93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6D9E1D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ESP32 基础版首次热点不出现，原因是 server.begin 顺序。</w:t>
      </w:r>
    </w:p>
    <w:p w14:paraId="48BE1B7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021E7D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BootHotspotFix 记录。</w:t>
      </w:r>
    </w:p>
    <w:p w14:paraId="781ECEF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AFD0DA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流程图。</w:t>
      </w:r>
    </w:p>
    <w:p w14:paraId="3659029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4FDE05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这是重要工程问题。</w:t>
      </w:r>
    </w:p>
    <w:p w14:paraId="2D04CCF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8.4.1 问题现象</w:t>
      </w:r>
    </w:p>
    <w:p w14:paraId="59CFAAF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87F26B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写看不到热点，串口 xQueueSemaphoreTake 断言重启。</w:t>
      </w:r>
    </w:p>
    <w:p w14:paraId="4D15284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4C7214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串口日志。</w:t>
      </w:r>
    </w:p>
    <w:p w14:paraId="361D6D5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F2AC91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可放日志片段。</w:t>
      </w:r>
    </w:p>
    <w:p w14:paraId="5213EAA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D7EDEB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不需要贴过长日志。</w:t>
      </w:r>
    </w:p>
    <w:p w14:paraId="0D157BD5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8.4.2 WebServer 与 WiFi 栈初始化顺序分析</w:t>
      </w:r>
    </w:p>
    <w:p w14:paraId="76921ED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08F342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写网络栈未准备好就启动 WebServer。</w:t>
      </w:r>
    </w:p>
    <w:p w14:paraId="71E4629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C1C021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修复分析。</w:t>
      </w:r>
    </w:p>
    <w:p w14:paraId="23C8CD1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429BCF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2FA86BC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1640A3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技术表述准确。</w:t>
      </w:r>
    </w:p>
    <w:p w14:paraId="399988C4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8.4.3 BootHotspotFix 修复方案</w:t>
      </w:r>
    </w:p>
    <w:p w14:paraId="625E093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FF4F2C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写先 connectWifiOnce，再 server.begin。</w:t>
      </w:r>
    </w:p>
    <w:p w14:paraId="4052BD8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8C745B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V1.0.1 修复。</w:t>
      </w:r>
    </w:p>
    <w:p w14:paraId="4BFEB82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9B850E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代码片段可放简短伪代码。</w:t>
      </w:r>
    </w:p>
    <w:p w14:paraId="1609B10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66F6EE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不要大段代码。</w:t>
      </w:r>
    </w:p>
    <w:p w14:paraId="404B79EE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8.4.4 经验总结</w:t>
      </w:r>
    </w:p>
    <w:p w14:paraId="7320272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144B51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写嵌入式网络服务启动顺序很重要。</w:t>
      </w:r>
    </w:p>
    <w:p w14:paraId="05916D1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CCF375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复盘。</w:t>
      </w:r>
    </w:p>
    <w:p w14:paraId="631CD3D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9CCB2B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6EC4E1C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B8D9A9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总结即可。</w:t>
      </w:r>
    </w:p>
    <w:p w14:paraId="0DE14DD9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8.5 ESP-NOW 与 WiFi 共存问题</w:t>
      </w:r>
    </w:p>
    <w:p w14:paraId="1D6E6EF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0EE4EB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写早期无线方案和最终转向 HTTP 的原因。</w:t>
      </w:r>
    </w:p>
    <w:p w14:paraId="2A60695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97C26E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V3 迭代和通信讨论。</w:t>
      </w:r>
    </w:p>
    <w:p w14:paraId="172943B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C77F94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对比表。</w:t>
      </w:r>
    </w:p>
    <w:p w14:paraId="63876E4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748C68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不要说 ESP-NOW 不好，只说不适合当前路线。</w:t>
      </w:r>
    </w:p>
    <w:p w14:paraId="593AFC7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8.5.1 早期通信方案尝试</w:t>
      </w:r>
    </w:p>
    <w:p w14:paraId="03123F5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784E6C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ESP-NOW 曾作为兼容/早期方案。</w:t>
      </w:r>
    </w:p>
    <w:p w14:paraId="513C974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24E243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旧执行层和中控记录。</w:t>
      </w:r>
    </w:p>
    <w:p w14:paraId="1790B45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C01B37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5D76810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7BE24A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简短。</w:t>
      </w:r>
    </w:p>
    <w:p w14:paraId="6ADB26B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8.5.2 ESP-NOW 与 WiFi 共存限制</w:t>
      </w:r>
    </w:p>
    <w:p w14:paraId="35EDC12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F82276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写信道、调试复杂度、WebUI/WiFi 共存压力。</w:t>
      </w:r>
    </w:p>
    <w:p w14:paraId="7251516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528BEA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问题记录。</w:t>
      </w:r>
    </w:p>
    <w:p w14:paraId="5B3184A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3218CA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7FB8F82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6DFF5E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没有定量数据时不要夸大。</w:t>
      </w:r>
    </w:p>
    <w:p w14:paraId="344CF0E5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8.5.3 最终转向 HTTP 局域网通信的原因</w:t>
      </w:r>
    </w:p>
    <w:p w14:paraId="005F8D7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718C14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写调试直观、接口清晰、适合当前规模。</w:t>
      </w:r>
    </w:p>
    <w:p w14:paraId="02BE256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1CCEE0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 6 章通信方案。</w:t>
      </w:r>
    </w:p>
    <w:p w14:paraId="5D95A72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12676B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对比表。</w:t>
      </w:r>
    </w:p>
    <w:p w14:paraId="026FC20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A8BCA4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和第 6 章呼应。</w:t>
      </w:r>
    </w:p>
    <w:p w14:paraId="219E2AF0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8.5.4 经验总结</w:t>
      </w:r>
    </w:p>
    <w:p w14:paraId="2DA78E3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B620D8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写通信方案应服务系统稳定和可维护性。</w:t>
      </w:r>
    </w:p>
    <w:p w14:paraId="366D2B9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B196FE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复盘。</w:t>
      </w:r>
    </w:p>
    <w:p w14:paraId="6EADDC1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ECDA99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0968DAE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721EC1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简短。</w:t>
      </w:r>
    </w:p>
    <w:p w14:paraId="3AB40B0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8.6 ESP-SR 本地语音方案试错</w:t>
      </w:r>
    </w:p>
    <w:p w14:paraId="23FECE4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36926D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写尝试本地语音但工程复杂，最终采用当前 ASR/TTS 路线。</w:t>
      </w:r>
    </w:p>
    <w:p w14:paraId="0D0E0BB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148D44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语音试错记录。</w:t>
      </w:r>
    </w:p>
    <w:p w14:paraId="2387272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C6558D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表。</w:t>
      </w:r>
    </w:p>
    <w:p w14:paraId="362D1D8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42F5CC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不要写成失败，写成路线取舍。</w:t>
      </w:r>
    </w:p>
    <w:p w14:paraId="5F9EDD4E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8.6.1 本地语音方案目标</w:t>
      </w:r>
    </w:p>
    <w:p w14:paraId="43CE8A3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5B3BE0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写希望降低云依赖和提高本地性。</w:t>
      </w:r>
    </w:p>
    <w:p w14:paraId="6B8A968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E822BB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ESP-SR 讨论。</w:t>
      </w:r>
    </w:p>
    <w:p w14:paraId="2D29B50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D3AFAB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797904D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02A471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简短。</w:t>
      </w:r>
    </w:p>
    <w:p w14:paraId="1484D5B0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8.6.2 ESP-SR 工程集成难点</w:t>
      </w:r>
    </w:p>
    <w:p w14:paraId="0EBA91E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8EAF19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写资源、工程配置、识别效果、集成复杂度。</w:t>
      </w:r>
    </w:p>
    <w:p w14:paraId="7079D6F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4DB815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试错记录。</w:t>
      </w:r>
    </w:p>
    <w:p w14:paraId="146E8F0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011363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46354CA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E6C341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不说绝对不能用。</w:t>
      </w:r>
    </w:p>
    <w:p w14:paraId="51B93BD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8.6.3 最终语音路线调整</w:t>
      </w:r>
    </w:p>
    <w:p w14:paraId="4279731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057CFE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写当前采用外部 ASR/TTS 与中控结合。</w:t>
      </w:r>
    </w:p>
    <w:p w14:paraId="173D708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83E724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最终语音链路。</w:t>
      </w:r>
    </w:p>
    <w:p w14:paraId="7B7FD4E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2D1F27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流程图可在第 5 章。</w:t>
      </w:r>
    </w:p>
    <w:p w14:paraId="1A9C531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C363F5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如实表达。</w:t>
      </w:r>
    </w:p>
    <w:p w14:paraId="5AE1325F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8.6.4 经验总结</w:t>
      </w:r>
    </w:p>
    <w:p w14:paraId="783E36C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F9851F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写语音方案要平衡稳定性和开发成本。</w:t>
      </w:r>
    </w:p>
    <w:p w14:paraId="087734D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CDC9F0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复盘。</w:t>
      </w:r>
    </w:p>
    <w:p w14:paraId="60629A6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95FB1C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44C8AA8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146C12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简短。</w:t>
      </w:r>
    </w:p>
    <w:p w14:paraId="70F36E1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8.7 LVGL 界面路线试错</w:t>
      </w:r>
    </w:p>
    <w:p w14:paraId="79C8BD1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BC3B71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LVGL 尝试与 WebUI 路线取舍。</w:t>
      </w:r>
    </w:p>
    <w:p w14:paraId="1AB168B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9B1A90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LVGL 试错记录。</w:t>
      </w:r>
    </w:p>
    <w:p w14:paraId="18B7900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67926E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对比表。</w:t>
      </w:r>
    </w:p>
    <w:p w14:paraId="3068C6B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552ED8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不要否定 LVGL，只说不适合当前阶段。</w:t>
      </w:r>
    </w:p>
    <w:p w14:paraId="55FEE71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8.7.1 LVGL 方案尝试背景</w:t>
      </w:r>
    </w:p>
    <w:p w14:paraId="0C2BCE0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965338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写本地触控 UI 的吸引力。</w:t>
      </w:r>
    </w:p>
    <w:p w14:paraId="2B2F4C6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707C41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试错记录。</w:t>
      </w:r>
    </w:p>
    <w:p w14:paraId="7B51C6A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D8A19B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372318A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FB14DE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简短。</w:t>
      </w:r>
    </w:p>
    <w:p w14:paraId="457A10A9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8.7.2 资源占用与开发复杂度问题</w:t>
      </w:r>
    </w:p>
    <w:p w14:paraId="27E1B45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A55435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写界面开发、资源、维护成本。</w:t>
      </w:r>
    </w:p>
    <w:p w14:paraId="32A2A99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11A1B6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问题记录。</w:t>
      </w:r>
    </w:p>
    <w:p w14:paraId="209B388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CAE50B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04BD641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121402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客观表述。</w:t>
      </w:r>
    </w:p>
    <w:p w14:paraId="7BF942C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8.7.3 WebUI 路线的取舍</w:t>
      </w:r>
    </w:p>
    <w:p w14:paraId="5A05166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28D091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WebUI 更利于跨设备、本地/远程/App 统一入口。</w:t>
      </w:r>
    </w:p>
    <w:p w14:paraId="695772F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5393B5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WebUI 方案。</w:t>
      </w:r>
    </w:p>
    <w:p w14:paraId="2A677BE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8C059E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5876A3F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034FE4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和第 5 章呼应。</w:t>
      </w:r>
    </w:p>
    <w:p w14:paraId="1DC2AC10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8.7.4 经验总结</w:t>
      </w:r>
    </w:p>
    <w:p w14:paraId="55F2453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40F8A2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UI 技术路线要服务系统整体。</w:t>
      </w:r>
    </w:p>
    <w:p w14:paraId="7EC0EC5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BBFCED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复盘。</w:t>
      </w:r>
    </w:p>
    <w:p w14:paraId="54B0F95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18BEF3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4576C40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857A46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简短。</w:t>
      </w:r>
    </w:p>
    <w:p w14:paraId="712F9CB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8.8 音频驱动与探针调试问题</w:t>
      </w:r>
    </w:p>
    <w:p w14:paraId="497C617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1FFF73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写音频链路复杂，探针机制用于定位。</w:t>
      </w:r>
    </w:p>
    <w:p w14:paraId="1393BE1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197872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音频调试记录。</w:t>
      </w:r>
    </w:p>
    <w:p w14:paraId="1CE9A0C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718B24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表：探针点。</w:t>
      </w:r>
    </w:p>
    <w:p w14:paraId="76C46E4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9960E2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这是技术亮点，要写清。</w:t>
      </w:r>
    </w:p>
    <w:p w14:paraId="783CE2F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8.8.1 音频链路问题现象</w:t>
      </w:r>
    </w:p>
    <w:p w14:paraId="5110ACB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F75029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写录音、识别、播放链路中可能出现无声、失败、采样异常。</w:t>
      </w:r>
    </w:p>
    <w:p w14:paraId="1FE2BE4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73AA64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V3 语音问题。</w:t>
      </w:r>
    </w:p>
    <w:p w14:paraId="5BE31C8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57B8B2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699A95F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924CB9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不要堆日志。</w:t>
      </w:r>
    </w:p>
    <w:p w14:paraId="366BB5EA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8.8.2 探针调试机制设计</w:t>
      </w:r>
    </w:p>
    <w:p w14:paraId="5D4B740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041BED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写在关键步骤插入状态检测和日志输出。</w:t>
      </w:r>
    </w:p>
    <w:p w14:paraId="339A9BD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B53EF9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探针设计。</w:t>
      </w:r>
    </w:p>
    <w:p w14:paraId="2C4F2F5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B95EA4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表。</w:t>
      </w:r>
    </w:p>
    <w:p w14:paraId="2C79614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578331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强调定位能力。</w:t>
      </w:r>
    </w:p>
    <w:p w14:paraId="6253134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8.8.3 ASR/TTS 链路定位方式</w:t>
      </w:r>
    </w:p>
    <w:p w14:paraId="31C88B6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49F0EC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写如何判断是录音、上传、识别、合成、播放哪个环节。</w:t>
      </w:r>
    </w:p>
    <w:p w14:paraId="5C70B06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8BA8AF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调试记录。</w:t>
      </w:r>
    </w:p>
    <w:p w14:paraId="18FF5EB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EE1E75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流程图。</w:t>
      </w:r>
    </w:p>
    <w:p w14:paraId="13D0865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4A3822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不要暴露云端密钥。</w:t>
      </w:r>
    </w:p>
    <w:p w14:paraId="38C9F3D4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8.8.4 经验总结</w:t>
      </w:r>
    </w:p>
    <w:p w14:paraId="2F47258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E66402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写复杂链路要分段验证。</w:t>
      </w:r>
    </w:p>
    <w:p w14:paraId="7F3F5A9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D6D17C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复盘。</w:t>
      </w:r>
    </w:p>
    <w:p w14:paraId="1630C49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6F7988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411E259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67C41C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简短。</w:t>
      </w:r>
    </w:p>
    <w:p w14:paraId="082B6C6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8.9 步进电机相序与执行器供电问题</w:t>
      </w:r>
    </w:p>
    <w:p w14:paraId="6DDC66A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0B674C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28BYJ-48、ULN2003、M2 相序、5V、共地、跳线帽。</w:t>
      </w:r>
    </w:p>
    <w:p w14:paraId="5FA1F7B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7E9812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电机调试记录。</w:t>
      </w:r>
    </w:p>
    <w:p w14:paraId="240B937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8E9955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表：问题与解决。</w:t>
      </w:r>
    </w:p>
    <w:p w14:paraId="77A945D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C41FB7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这是硬件调试亮点。</w:t>
      </w:r>
    </w:p>
    <w:p w14:paraId="271D5B7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8.9.1 步进电机动作异常现象</w:t>
      </w:r>
    </w:p>
    <w:p w14:paraId="228444B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39359C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写不转、抖动、无力、方向不直观。</w:t>
      </w:r>
    </w:p>
    <w:p w14:paraId="2F949C1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CFF71F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电机实测。</w:t>
      </w:r>
    </w:p>
    <w:p w14:paraId="526324C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B0A316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3D1B229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2FA283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简短。</w:t>
      </w:r>
    </w:p>
    <w:p w14:paraId="31A8203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8.9.2 28BYJ-48 与 ULN2003 相序分析</w:t>
      </w:r>
    </w:p>
    <w:p w14:paraId="3B698A1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D2D677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M2 相序 IN1/IN3/IN2/IN4。</w:t>
      </w:r>
    </w:p>
    <w:p w14:paraId="5A3930B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04CFDF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电机测试命令。</w:t>
      </w:r>
    </w:p>
    <w:p w14:paraId="742159F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9A7F93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表：相序。</w:t>
      </w:r>
    </w:p>
    <w:p w14:paraId="5B5DACE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888912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不要沿用旧 4ms 快速逻辑。</w:t>
      </w:r>
    </w:p>
    <w:p w14:paraId="39F1F07E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8.9.3 外部 5V、共地与跳线帽问题</w:t>
      </w:r>
    </w:p>
    <w:p w14:paraId="5EECFF8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3BBDB9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写供电和共地是必要条件。</w:t>
      </w:r>
    </w:p>
    <w:p w14:paraId="1A8AB69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FA8F52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电机供电记录。</w:t>
      </w:r>
    </w:p>
    <w:p w14:paraId="1E5A01D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AB857A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可放接线示意。</w:t>
      </w:r>
    </w:p>
    <w:p w14:paraId="71AB7F4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1088E6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不要让 GPIO 给电机供电。</w:t>
      </w:r>
    </w:p>
    <w:p w14:paraId="4EDA5D7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8.9.4 经验总结</w:t>
      </w:r>
    </w:p>
    <w:p w14:paraId="61341FA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9276FD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写执行器问题常是供电和接线问题，不只是代码问题。</w:t>
      </w:r>
    </w:p>
    <w:p w14:paraId="6759D41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A56B64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复盘。</w:t>
      </w:r>
    </w:p>
    <w:p w14:paraId="649CEFB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C89486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39E0DF0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143FD3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简短。</w:t>
      </w:r>
    </w:p>
    <w:p w14:paraId="20F42FA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8.10 C3 子节点 PCB 引脚复用与天线铺铜问题</w:t>
      </w:r>
    </w:p>
    <w:p w14:paraId="25D5A23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B931E2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C3 IO 紧张、一板两用、天线禁铺铜。</w:t>
      </w:r>
    </w:p>
    <w:p w14:paraId="55BFADA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F094DD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PCB 设计记录。</w:t>
      </w:r>
    </w:p>
    <w:p w14:paraId="15ADF0F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CB1744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PCB 图。</w:t>
      </w:r>
    </w:p>
    <w:p w14:paraId="3636C4E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3F7428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这是 PCB 工程亮点。</w:t>
      </w:r>
    </w:p>
    <w:p w14:paraId="59BF58CA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8.10.1 C3 可用 IO 数量限制</w:t>
      </w:r>
    </w:p>
    <w:p w14:paraId="5498055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4457FE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写可用 IO 0,1,2,3,4,5,6,7,8,10；保留 9、18/19、20/21。</w:t>
      </w:r>
    </w:p>
    <w:p w14:paraId="7811135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54BB96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C3 引脚图。</w:t>
      </w:r>
    </w:p>
    <w:p w14:paraId="6F0E92D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3F9180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表。</w:t>
      </w:r>
    </w:p>
    <w:p w14:paraId="209DF5B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B7FCFB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IO2 注意不被外设强拉。</w:t>
      </w:r>
    </w:p>
    <w:p w14:paraId="579A40A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8.10.2 执行层一板两用接口设计取舍</w:t>
      </w:r>
    </w:p>
    <w:p w14:paraId="4B150A1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48FEE1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A/B IO 复用和只焊对应接口。</w:t>
      </w:r>
    </w:p>
    <w:p w14:paraId="4ADD2E0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4FFCB8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PCB 接口表。</w:t>
      </w:r>
    </w:p>
    <w:p w14:paraId="7015998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A9283E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表。</w:t>
      </w:r>
    </w:p>
    <w:p w14:paraId="10BD4A4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BFBD2D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不能同时接 A/B 外设。</w:t>
      </w:r>
    </w:p>
    <w:p w14:paraId="738DAEC6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8.10.3 天线区域禁止铺铜问题</w:t>
      </w:r>
    </w:p>
    <w:p w14:paraId="41501DA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6B7715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GND 铜皮和 5V 粗线可能影响 WiFi。</w:t>
      </w:r>
    </w:p>
    <w:p w14:paraId="3516C54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BEE59A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EDA 设计记录。</w:t>
      </w:r>
    </w:p>
    <w:p w14:paraId="43A986A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6DCE33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图：天线禁铺区。</w:t>
      </w:r>
    </w:p>
    <w:p w14:paraId="7826A0B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225AEE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不是绝对不能用，写成优化。</w:t>
      </w:r>
    </w:p>
    <w:p w14:paraId="1CE3CDF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8.10.4 经验总结</w:t>
      </w:r>
    </w:p>
    <w:p w14:paraId="7561EF6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1E7087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PCB 设计要同时考虑电气、射频、接线和打样。</w:t>
      </w:r>
    </w:p>
    <w:p w14:paraId="695125C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A9AB88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复盘。</w:t>
      </w:r>
    </w:p>
    <w:p w14:paraId="2F7F3A5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283132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1D873CF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DE607F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简短。</w:t>
      </w:r>
    </w:p>
    <w:p w14:paraId="62EBC2E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8.11 设备控制三层审核机制优化</w:t>
      </w:r>
    </w:p>
    <w:p w14:paraId="6CD5E5F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88C2B2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写白名单、规则联想、自由对话分离。</w:t>
      </w:r>
    </w:p>
    <w:p w14:paraId="64BBE46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1A65E3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控制逻辑记录。</w:t>
      </w:r>
    </w:p>
    <w:p w14:paraId="7634A6F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A2DC64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图：三层审核。</w:t>
      </w:r>
    </w:p>
    <w:p w14:paraId="75F1DC3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FEDC9B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这是设计优化，不是故障。</w:t>
      </w:r>
    </w:p>
    <w:p w14:paraId="757C9ED4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8.11.1 直接由自由对话控制设备的风险</w:t>
      </w:r>
    </w:p>
    <w:p w14:paraId="6271237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1B27FD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写意图不明确、误触发、不可解释。</w:t>
      </w:r>
    </w:p>
    <w:p w14:paraId="1B4B7F3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3618F4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AI 控制讨论。</w:t>
      </w:r>
    </w:p>
    <w:p w14:paraId="3D314D1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590AC2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28C8A09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3CA789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语气严谨。</w:t>
      </w:r>
    </w:p>
    <w:p w14:paraId="456557E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8.11.2 本地白名单控制</w:t>
      </w:r>
    </w:p>
    <w:p w14:paraId="0440EA7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905F4F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写明确控制命令走本地白名单。</w:t>
      </w:r>
    </w:p>
    <w:p w14:paraId="0AB3E6F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5460A4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白名单记录。</w:t>
      </w:r>
    </w:p>
    <w:p w14:paraId="3B20859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A67D3E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0C81DD0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1AF726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白名单只留 UI 明确控制命令。</w:t>
      </w:r>
    </w:p>
    <w:p w14:paraId="798BFEAF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8.11.3 半白名单与规则联想控制</w:t>
      </w:r>
    </w:p>
    <w:p w14:paraId="2B63B0F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46730C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写场景联想语句进入规则引擎。</w:t>
      </w:r>
    </w:p>
    <w:p w14:paraId="35EDF4A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5A656B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规则引擎记录。</w:t>
      </w:r>
    </w:p>
    <w:p w14:paraId="66DBCE1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1C3548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表：规则示例。</w:t>
      </w:r>
    </w:p>
    <w:p w14:paraId="0D1B2A1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2887EF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规则只和设备/场景有关。</w:t>
      </w:r>
    </w:p>
    <w:p w14:paraId="007C9AAA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8.11.4 自由对话与设备控制边界</w:t>
      </w:r>
    </w:p>
    <w:p w14:paraId="479A58E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4BE1A8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写自由对话负责问答，不直接控制设备。</w:t>
      </w:r>
    </w:p>
    <w:p w14:paraId="7C9D05A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6A4B31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Chat API 设计。</w:t>
      </w:r>
    </w:p>
    <w:p w14:paraId="21CEA08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373796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7AC663E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188F07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不要使用口语词。</w:t>
      </w:r>
    </w:p>
    <w:p w14:paraId="569C7CE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8.12 工程化版本迭代、回滚与资料归档经验</w:t>
      </w:r>
    </w:p>
    <w:p w14:paraId="780E498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F92F71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写版本管理、稳定基线、代码归档、传承包。</w:t>
      </w:r>
    </w:p>
    <w:p w14:paraId="20EBAD6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6019F4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版本演进、程序归档。</w:t>
      </w:r>
    </w:p>
    <w:p w14:paraId="6076FE4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4CA1D4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表：版本演进。</w:t>
      </w:r>
    </w:p>
    <w:p w14:paraId="722928F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F098C2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不要只写最终成功，要写过程管理。</w:t>
      </w:r>
    </w:p>
    <w:p w14:paraId="0EBB4331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8.12.1 多版本迭代带来的管理问题</w:t>
      </w:r>
    </w:p>
    <w:p w14:paraId="0C619EC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72A967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写体验版、正式版、公测版、V1.4.2、子节点版本。</w:t>
      </w:r>
    </w:p>
    <w:p w14:paraId="0098097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E1CD7A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版本记录。</w:t>
      </w:r>
    </w:p>
    <w:p w14:paraId="46D945C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EE19A2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表。</w:t>
      </w:r>
    </w:p>
    <w:p w14:paraId="71AD033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7C8DBF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别写成流水账。</w:t>
      </w:r>
    </w:p>
    <w:p w14:paraId="40AAD06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8.12.2 稳定基线与回滚策略</w:t>
      </w:r>
    </w:p>
    <w:p w14:paraId="25AD1E3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6A7571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V1.4.2 作为稳定基线，后续节点适配接口。</w:t>
      </w:r>
    </w:p>
    <w:p w14:paraId="3C3FA49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3C2CB7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中控静态检查。</w:t>
      </w:r>
    </w:p>
    <w:p w14:paraId="483FD84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A20083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11B39BD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52735C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不用冻结词。</w:t>
      </w:r>
    </w:p>
    <w:p w14:paraId="0082A509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8.12.3 程序归档与资料传承</w:t>
      </w:r>
    </w:p>
    <w:p w14:paraId="2DE0216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D32CF7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写嵌入式代码已归档，前端/App 边界另补。</w:t>
      </w:r>
    </w:p>
    <w:p w14:paraId="1B1F697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8AC794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程序归档和传承包。</w:t>
      </w:r>
    </w:p>
    <w:p w14:paraId="72451AF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88DB59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表：归档范围。</w:t>
      </w:r>
    </w:p>
    <w:p w14:paraId="4D582EE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19CCEB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不写未归档内容已归档。</w:t>
      </w:r>
    </w:p>
    <w:p w14:paraId="2C864C4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8.12.4 经验总结</w:t>
      </w:r>
    </w:p>
    <w:p w14:paraId="4AA1379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90A215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写工程项目需要版本、文档、测试、回滚共同支撑。</w:t>
      </w:r>
    </w:p>
    <w:p w14:paraId="73A0943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036C9E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复盘。</w:t>
      </w:r>
    </w:p>
    <w:p w14:paraId="28B1D1B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2DA125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0D4DCB0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6F5FE2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简短。</w:t>
      </w:r>
    </w:p>
    <w:p w14:paraId="0CB9DE5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8.13 本章小结</w:t>
      </w:r>
    </w:p>
    <w:p w14:paraId="6BFABE9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FC9CB2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总结本章问题复盘和工程经验。</w:t>
      </w:r>
    </w:p>
    <w:p w14:paraId="06BBD15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DA977B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本章内容。</w:t>
      </w:r>
    </w:p>
    <w:p w14:paraId="5BCCBEA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F6C07C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38D0C54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D25457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不引入新问题。</w:t>
      </w:r>
    </w:p>
    <w:p w14:paraId="23670F87">
      <w:pPr>
        <w:pStyle w:val="3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 9 章 总结与展望施工图</w:t>
      </w:r>
    </w:p>
    <w:p w14:paraId="5F85418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9.1 本文完成的主要工作</w:t>
      </w:r>
    </w:p>
    <w:p w14:paraId="5FDC3F1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建议篇幅：600 至 800 字</w:t>
      </w:r>
    </w:p>
    <w:p w14:paraId="70FEB07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9234CB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按总体架构、硬件、软件、网络、测试、问题复盘总结完成内容。</w:t>
      </w:r>
    </w:p>
    <w:p w14:paraId="3025F80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2D1E16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全文各章内容。</w:t>
      </w:r>
    </w:p>
    <w:p w14:paraId="07B26A8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09D28B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不强制放图，可放完成度表。</w:t>
      </w:r>
    </w:p>
    <w:p w14:paraId="7E32406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620B94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不要引入新的模块。</w:t>
      </w:r>
    </w:p>
    <w:p w14:paraId="7A1399EF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9.2 系统特点与工程价值</w:t>
      </w:r>
    </w:p>
    <w:p w14:paraId="2FADA1C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25A5AC5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4CBB9C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总述多节点、统一配网、状态诊断、稳定基线、工程归档价值。</w:t>
      </w:r>
    </w:p>
    <w:p w14:paraId="63626F4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F3F565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项目总结。</w:t>
      </w:r>
    </w:p>
    <w:p w14:paraId="344E2F5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3B5CC3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表：系统特点与价值。</w:t>
      </w:r>
    </w:p>
    <w:p w14:paraId="411D4F5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200D21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不要写成商业宣传。</w:t>
      </w:r>
    </w:p>
    <w:p w14:paraId="585BF24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9.2.1 多节点分布式控制结构</w:t>
      </w:r>
    </w:p>
    <w:p w14:paraId="2FA6FF2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0F7CFA2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1B0FC6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总结中控、感知、执行、网络分工。</w:t>
      </w:r>
    </w:p>
    <w:p w14:paraId="7B93C78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6971D4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 3 章内容。</w:t>
      </w:r>
    </w:p>
    <w:p w14:paraId="5B0780D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4AD2B8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1F09E05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C52789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简短。</w:t>
      </w:r>
    </w:p>
    <w:p w14:paraId="294F6825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9.2.2 统一配网与状态诊断机制</w:t>
      </w:r>
    </w:p>
    <w:p w14:paraId="54D34D9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26A73B8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7EAB66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总结配网和 RGB 灯带来的维护价值。</w:t>
      </w:r>
    </w:p>
    <w:p w14:paraId="694412D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766B825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 6/7 章内容。</w:t>
      </w:r>
    </w:p>
    <w:p w14:paraId="116A38D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7C4F760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11AF77E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087CA2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不要重复流程细节。</w:t>
      </w:r>
    </w:p>
    <w:p w14:paraId="4471EB0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9.2.3 中控稳定基线与节点适配策略</w:t>
      </w:r>
    </w:p>
    <w:p w14:paraId="591561A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25F607F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E3A754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 V1.4.2 作为稳定基线的作用。</w:t>
      </w:r>
    </w:p>
    <w:p w14:paraId="58679FB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F2C3CE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 3/8 章内容。</w:t>
      </w:r>
    </w:p>
    <w:p w14:paraId="24C1780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198AF0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48EB515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DB08CA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不用冻结词。</w:t>
      </w:r>
    </w:p>
    <w:p w14:paraId="15EB2450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9.2.4 面向后续扩展的工程化归档</w:t>
      </w:r>
    </w:p>
    <w:p w14:paraId="7740AD5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62F0D26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F86E53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写程序归档、资料包、传承包、后续扩展。</w:t>
      </w:r>
    </w:p>
    <w:p w14:paraId="113F14D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AFE663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归档清单。</w:t>
      </w:r>
    </w:p>
    <w:p w14:paraId="022C7D4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9A3397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3E745AE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5FEAA2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说明前端/App 仍需补充。</w:t>
      </w:r>
    </w:p>
    <w:p w14:paraId="39D5145E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9.3 当前系统存在的不足</w:t>
      </w:r>
    </w:p>
    <w:p w14:paraId="12CA016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7BB9CFA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5132D74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总述不足是后续优化方向，不影响当前演示闭环。</w:t>
      </w:r>
    </w:p>
    <w:p w14:paraId="1A58F4C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956CFD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边界说明。</w:t>
      </w:r>
    </w:p>
    <w:p w14:paraId="12432C8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8A0480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表：不足与优化方向。</w:t>
      </w:r>
    </w:p>
    <w:p w14:paraId="07A8B5C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C97A32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诚实但不消极。</w:t>
      </w:r>
    </w:p>
    <w:p w14:paraId="758CD48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9.3.1 中控前端动态设备管理仍需完善</w:t>
      </w:r>
    </w:p>
    <w:p w14:paraId="147317E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07A9BEB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D77A60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写固定模板、添加设备预留、动态设备管理待优化。</w:t>
      </w:r>
    </w:p>
    <w:p w14:paraId="2505584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5B5D94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前端边界讨论。</w:t>
      </w:r>
    </w:p>
    <w:p w14:paraId="41F3F5F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F802FE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7ACD8AE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D53E66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不要说前端坏了。</w:t>
      </w:r>
    </w:p>
    <w:p w14:paraId="45635F7C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9.3.2 子节点 PCB 仍需进一步实物验证</w:t>
      </w:r>
    </w:p>
    <w:p w14:paraId="4792CD3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59E3DF6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DF3CD1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PCB 已设计打样，待焊接验证。</w:t>
      </w:r>
    </w:p>
    <w:p w14:paraId="4BBE0E0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8BEE14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PCB 打样记录。</w:t>
      </w:r>
    </w:p>
    <w:p w14:paraId="7599B15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A9AED9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17958BD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6E4399C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准确表达当前状态。</w:t>
      </w:r>
    </w:p>
    <w:p w14:paraId="1B5D72A0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9.3.3 测试数据量化程度仍可提升</w:t>
      </w:r>
    </w:p>
    <w:p w14:paraId="1ADF561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1CC1994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D222F2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写后续需要连续运行、延迟、恢复时间等量化数据。</w:t>
      </w:r>
    </w:p>
    <w:p w14:paraId="6AE0907B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9A22AD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测试结果。</w:t>
      </w:r>
    </w:p>
    <w:p w14:paraId="6660D34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F2DBE7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603C855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A0B52D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不要否定现有测试。</w:t>
      </w:r>
    </w:p>
    <w:p w14:paraId="0C8693D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9.3.4 远程网页与 App 工程归档仍需补充</w:t>
      </w:r>
    </w:p>
    <w:p w14:paraId="627C550E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2BE3F78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2D0909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写嵌入式主程序已归档，远程网页/App 后续补充。</w:t>
      </w:r>
    </w:p>
    <w:p w14:paraId="29203F8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543CF2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归档范围。</w:t>
      </w:r>
    </w:p>
    <w:p w14:paraId="6C634A5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FEC67D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6F02159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0B2FEA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不能写已完全归档。</w:t>
      </w:r>
    </w:p>
    <w:p w14:paraId="02DF9CE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9.4 后续优化方向</w:t>
      </w:r>
    </w:p>
    <w:p w14:paraId="3DF6F15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57081D5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C01C9C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总述前端、PCB、规则、远程/App、长期稳定性。</w:t>
      </w:r>
    </w:p>
    <w:p w14:paraId="1018AD1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B0D61B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项目展望。</w:t>
      </w:r>
    </w:p>
    <w:p w14:paraId="74A451C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82B0DE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2AB801D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52B747F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不要写太远的幻想。</w:t>
      </w:r>
    </w:p>
    <w:p w14:paraId="0BD52F4E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9.4.1 完善动态设备管理与前端状态展示</w:t>
      </w:r>
    </w:p>
    <w:p w14:paraId="743698A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3E16A68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EDBF75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写统一设备模型、动态节点渲染、用户/开发者视图区分。</w:t>
      </w:r>
    </w:p>
    <w:p w14:paraId="0936399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0FD8B4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前端边界。</w:t>
      </w:r>
    </w:p>
    <w:p w14:paraId="7BD0BF6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900F38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0783798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A9EFE1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这属于未来版本。</w:t>
      </w:r>
    </w:p>
    <w:p w14:paraId="154C111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9.4.2 优化子节点 PCB 与硬件封装</w:t>
      </w:r>
    </w:p>
    <w:p w14:paraId="2BB3E0A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6A0C799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6D39A1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写第二版 PCB、接口优化、电容、安装孔、外壳。</w:t>
      </w:r>
    </w:p>
    <w:p w14:paraId="1BF4CF4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5CD6635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PCB 打样经验。</w:t>
      </w:r>
    </w:p>
    <w:p w14:paraId="299ADCA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795874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415B21B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25D004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不要写成已经完成。</w:t>
      </w:r>
    </w:p>
    <w:p w14:paraId="4B8909E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9.4.3 增强规则引擎与自动化场景能力</w:t>
      </w:r>
    </w:p>
    <w:p w14:paraId="07EBB66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449C497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10ECC1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写光照自动开灯、烟雾报警、无人关闭设备等未来场景。</w:t>
      </w:r>
    </w:p>
    <w:p w14:paraId="0244DC1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AA3A92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规则引擎设计。</w:t>
      </w:r>
    </w:p>
    <w:p w14:paraId="064F2F5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FE12A4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120081A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8E3AAB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当前只写方向。</w:t>
      </w:r>
    </w:p>
    <w:p w14:paraId="5CD625CE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9.4.4 完善远程访问与移动端应用</w:t>
      </w:r>
    </w:p>
    <w:p w14:paraId="1D1A096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2B6500B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97F788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写远程网页、App 套壳、账号权限、源码归档。</w:t>
      </w:r>
    </w:p>
    <w:p w14:paraId="59A7E0C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496B79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远程/App 计划。</w:t>
      </w:r>
    </w:p>
    <w:p w14:paraId="1B27291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4199235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6BBE962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3D57B6A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谨慎表述。</w:t>
      </w:r>
    </w:p>
    <w:p w14:paraId="102E33E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9.4.5 提升系统长期运行稳定性</w:t>
      </w:r>
    </w:p>
    <w:p w14:paraId="4469979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建议篇幅：200 至 300 字</w:t>
      </w:r>
    </w:p>
    <w:p w14:paraId="5BB5E86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94DD70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写长时间运行测试、看门狗、异常日志、掉线恢复。</w:t>
      </w:r>
    </w:p>
    <w:p w14:paraId="1C80D24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0FCAEE3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测试不足。</w:t>
      </w:r>
    </w:p>
    <w:p w14:paraId="60E814C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9456C6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4893A80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AD583F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未来优化。</w:t>
      </w:r>
    </w:p>
    <w:p w14:paraId="01EDA05F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9.5 本章小结</w:t>
      </w:r>
    </w:p>
    <w:p w14:paraId="4A3D2B5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建议篇幅：150 至 250 字</w:t>
      </w:r>
    </w:p>
    <w:p w14:paraId="2C827F1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7DBA51DE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总结全文完成工作、系统特点、不足和展望。</w:t>
      </w:r>
    </w:p>
    <w:p w14:paraId="7B7DBA3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612181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 9 章内容。</w:t>
      </w:r>
    </w:p>
    <w:p w14:paraId="581774C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09B1FC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3381C44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3E2ED3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小结应简洁。</w:t>
      </w:r>
    </w:p>
    <w:p w14:paraId="225C4DD9">
      <w:pPr>
        <w:pStyle w:val="3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后置部分施工图</w:t>
      </w:r>
    </w:p>
    <w:p w14:paraId="6E89C04F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参考文献</w:t>
      </w:r>
    </w:p>
    <w:p w14:paraId="3E5A036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9925F3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引用智能家居、ESP32、物联网网关、嵌入式系统、传感器、通信协议、PCB 设计相关文献。</w:t>
      </w:r>
    </w:p>
    <w:p w14:paraId="2E479BD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38AEB58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后续正式查阅的论文、官方文档、技术手册。</w:t>
      </w:r>
    </w:p>
    <w:p w14:paraId="20D01C6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39FA2E8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08C3F6C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1C6329A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不要编造文献；格式按学校要求统一。</w:t>
      </w:r>
    </w:p>
    <w:p w14:paraId="02177EF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致谢</w:t>
      </w:r>
    </w:p>
    <w:p w14:paraId="383A77B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3CF2688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感谢指导教师、测试帮助、开源社区和技术文档支持。</w:t>
      </w:r>
    </w:p>
    <w:p w14:paraId="602E349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9E903A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个人实际情况。</w:t>
      </w:r>
    </w:p>
    <w:p w14:paraId="245411E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A76CFC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不放图。</w:t>
      </w:r>
    </w:p>
    <w:p w14:paraId="07C925A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02F248F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不要过长，不要太口语化。</w:t>
      </w:r>
    </w:p>
    <w:p w14:paraId="1A562415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附录 A 程序归档清单</w:t>
      </w:r>
    </w:p>
    <w:p w14:paraId="355367C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4DAAFE4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列中控、感知、执行、C3 版本程序。</w:t>
      </w:r>
    </w:p>
    <w:p w14:paraId="4D4074A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8538D2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已上传程序清单。</w:t>
      </w:r>
    </w:p>
    <w:p w14:paraId="49D86C3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200DC28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表：程序文件归档清单。</w:t>
      </w:r>
    </w:p>
    <w:p w14:paraId="1CE6EA5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F40E63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远程网页/App 未完整归档要注明。</w:t>
      </w:r>
    </w:p>
    <w:p w14:paraId="4A898B33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附录 B 节点 API 接口说明</w:t>
      </w:r>
    </w:p>
    <w:p w14:paraId="6185D9D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9ADA94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写 register、report、command 接口字段。</w:t>
      </w:r>
    </w:p>
    <w:p w14:paraId="688477C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3D0A81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 6 章和代码。</w:t>
      </w:r>
    </w:p>
    <w:p w14:paraId="7501DDE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03FA7BA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表：接口字段。</w:t>
      </w:r>
    </w:p>
    <w:p w14:paraId="1F61445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324CC1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不写真实地址和密钥。</w:t>
      </w:r>
    </w:p>
    <w:p w14:paraId="67764872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附录 C 感知层与执行层 IO 对照表</w:t>
      </w:r>
    </w:p>
    <w:p w14:paraId="2C5ABCD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6434B3A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列感知 A/B、执行 A/B、C3 PCB 引脚。</w:t>
      </w:r>
    </w:p>
    <w:p w14:paraId="46DE5C6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452246B3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最终 IO 表。</w:t>
      </w:r>
    </w:p>
    <w:p w14:paraId="4E295F1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64209D5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表。</w:t>
      </w:r>
    </w:p>
    <w:p w14:paraId="20EC371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CA45EA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确保和代码一致。</w:t>
      </w:r>
    </w:p>
    <w:p w14:paraId="0EE57140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附录 D RGB 状态灯逻辑表</w:t>
      </w:r>
    </w:p>
    <w:p w14:paraId="370D29E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11AA16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列红、蓝绿、蓝、绿四态。</w:t>
      </w:r>
    </w:p>
    <w:p w14:paraId="4627290C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5E5822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最终状态灯逻辑。</w:t>
      </w:r>
    </w:p>
    <w:p w14:paraId="34AA35C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1CA598A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表。</w:t>
      </w:r>
    </w:p>
    <w:p w14:paraId="524A2A8F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198FB5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绿色代表 WiFi+中控正常。</w:t>
      </w:r>
    </w:p>
    <w:p w14:paraId="43F070B8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附录 E 子节点 PCB 接口表</w:t>
      </w:r>
    </w:p>
    <w:p w14:paraId="241B1DC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83C245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列 A_RELAY、A_LIVING、A_BEDROOM、B_MOTOR1、B_MOTOR2、B_SERVO。</w:t>
      </w:r>
    </w:p>
    <w:p w14:paraId="51638490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EC817F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PCB 丝印和接口表。</w:t>
      </w:r>
    </w:p>
    <w:p w14:paraId="05F53C3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B1742D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表。</w:t>
      </w:r>
    </w:p>
    <w:p w14:paraId="15B1380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703E925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A/B 不同时接。</w:t>
      </w:r>
    </w:p>
    <w:p w14:paraId="22FCFDED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附录 F 系统测试记录模板</w:t>
      </w:r>
    </w:p>
    <w:p w14:paraId="2F64712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1E57148A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提供测试项目、方法、预期、实际、是否通过、备注。</w:t>
      </w:r>
    </w:p>
    <w:p w14:paraId="08C0CFC1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21E48E4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 7 章测试模板。</w:t>
      </w:r>
    </w:p>
    <w:p w14:paraId="7F981D4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6791869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表。</w:t>
      </w:r>
    </w:p>
    <w:p w14:paraId="723BC1C2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415E6789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模板可用于后续补数据。</w:t>
      </w:r>
    </w:p>
    <w:p w14:paraId="700C5D05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附录 G 关键版本演进表</w:t>
      </w:r>
    </w:p>
    <w:p w14:paraId="13CF745D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297025DB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列体验版、正式版、V3、公测版、V1.4.2、A/B 拆分、C3 PCB。</w:t>
      </w:r>
    </w:p>
    <w:p w14:paraId="2BEECD9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6D12A98F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聊天记录和版本归档。</w:t>
      </w:r>
    </w:p>
    <w:p w14:paraId="7505AE1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9826CA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表。</w:t>
      </w:r>
    </w:p>
    <w:p w14:paraId="2FAE9F4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8FA2308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不要写成流水账。</w:t>
      </w:r>
    </w:p>
    <w:p w14:paraId="5551F01B">
      <w:pPr>
        <w:pStyle w:val="5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附录 H 答辩问答准备</w:t>
      </w:r>
    </w:p>
    <w:p w14:paraId="403CD298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写作任务：</w:t>
      </w:r>
    </w:p>
    <w:p w14:paraId="0BC3EC12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列高频答辩问题和标准回答。</w:t>
      </w:r>
    </w:p>
    <w:p w14:paraId="21246675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可用材料：</w:t>
      </w:r>
    </w:p>
    <w:p w14:paraId="1A0DF584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问题复盘、边界说明。</w:t>
      </w:r>
    </w:p>
    <w:p w14:paraId="528E4E23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图表安排：</w:t>
      </w:r>
    </w:p>
    <w:p w14:paraId="5BEE8CB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问答表。</w:t>
      </w:r>
    </w:p>
    <w:p w14:paraId="0CC0C166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>边界与注意事项：</w:t>
      </w:r>
    </w:p>
    <w:p w14:paraId="2445058D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回答要简洁、可信、不过度承诺。</w:t>
      </w:r>
    </w:p>
    <w:p w14:paraId="635FA240">
      <w:pPr>
        <w:pStyle w:val="3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写作执行顺序与检查清单</w:t>
      </w:r>
    </w:p>
    <w:p w14:paraId="14DBEDE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第一步：先写第 3、5、6、8 章，因为这些是系统骨架和技术核心。</w:t>
      </w:r>
    </w:p>
    <w:p w14:paraId="03C50DE6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第二步：再写第 4、7 章，将硬件和测试补完整。</w:t>
      </w:r>
    </w:p>
    <w:p w14:paraId="5DD3BE3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第三步：写第 1、2、9 章，使论文前后逻辑闭合。</w:t>
      </w:r>
    </w:p>
    <w:p w14:paraId="42639AC7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第四步：补摘要、Abstract、参考文献、致谢和附录。</w:t>
      </w:r>
    </w:p>
    <w:p w14:paraId="1ACE090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第五步：插入架构图、流程图、配网状态机、IO 表、测试表、问题复盘表。</w:t>
      </w:r>
    </w:p>
    <w:p w14:paraId="70AE3720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第六步：删除重复段落，检查每章是否有明确目的。</w:t>
      </w:r>
    </w:p>
    <w:p w14:paraId="30A6FE51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第七步：统一术语：全屋智能控制终端、稳定基线、节点注册、配网恢复、状态诊断。</w:t>
      </w:r>
    </w:p>
    <w:p w14:paraId="36416BCC">
      <w:pPr>
        <w:ind w:left="340" w:hanging="198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sz w:val="24"/>
          <w:szCs w:val="24"/>
        </w:rPr>
        <w:t xml:space="preserve">· </w:t>
      </w:r>
      <w:r>
        <w:rPr>
          <w:rFonts w:ascii="Times New Roman" w:hAnsi="Times New Roman" w:eastAsia="宋体"/>
          <w:sz w:val="24"/>
          <w:szCs w:val="24"/>
        </w:rPr>
        <w:t>第八步：套学校模板，生成自动目录，检查页码和图表编号。</w:t>
      </w:r>
    </w:p>
    <w:sectPr>
      <w:footerReference r:id="rId5" w:type="default"/>
      <w:pgSz w:w="12240" w:h="15840"/>
      <w:pgMar w:top="1417" w:right="1304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1D516">
    <w:pPr>
      <w:pStyle w:val="24"/>
      <w:jc w:val="center"/>
    </w:pPr>
    <w:r>
      <w:rPr>
        <w:rFonts w:ascii="Noto Serif CJK SC" w:hAnsi="Noto Serif CJK SC" w:eastAsia="Noto Serif CJK SC"/>
        <w:sz w:val="16"/>
      </w:rPr>
      <w:t>基于 ESP32 的全屋智能控制终端设计与实现 - 论文写作大纲施工图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D771A8"/>
    <w:rsid w:val="33B3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5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Noto Serif CJK SC" w:hAnsi="Noto Serif CJK SC" w:eastAsia="Noto Serif CJK SC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96</Pages>
  <Words>20191</Words>
  <Characters>22969</Characters>
  <Lines>0</Lines>
  <Paragraphs>0</Paragraphs>
  <TotalTime>29</TotalTime>
  <ScaleCrop>false</ScaleCrop>
  <LinksUpToDate>false</LinksUpToDate>
  <CharactersWithSpaces>25128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Lingxi Project</dc:creator>
  <dc:description>generated by python-docx</dc:description>
  <cp:keywords>ESP32, 全屋智能, 论文大纲, 灵汐</cp:keywords>
  <cp:lastModifiedBy>冷凰霁雪</cp:lastModifiedBy>
  <dcterms:modified xsi:type="dcterms:W3CDTF">2026-05-28T06:20:22Z</dcterms:modified>
  <dc:subject>论文写作施工图</dc:subject>
  <dc:title>基于 ESP32 的全屋智能控制终端设计与实现 论文写作大纲施工图 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eyJoZGlkIjoiNDc2NjE1MTg4YzJiMmY0MDJhNDI2NGUxNTQ1OGU2YTYiLCJ1c2VySWQiOiI4NTE5NDI4OTMifQ==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BB1FE2579692476F9813704B5A9B1626_12</vt:lpwstr>
  </property>
</Properties>
</file>