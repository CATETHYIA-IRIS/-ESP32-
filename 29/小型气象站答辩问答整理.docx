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51618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40"/>
        </w:rPr>
        <w:t>基于51单片机的小型气象站</w:t>
      </w:r>
      <w:r>
        <w:rPr>
          <w:rFonts w:hint="eastAsia" w:ascii="楷体" w:hAnsi="楷体" w:eastAsia="楷体" w:cs="楷体"/>
          <w:b/>
          <w:sz w:val="40"/>
        </w:rPr>
        <w:br w:type="textWrapping"/>
      </w:r>
      <w:r>
        <w:rPr>
          <w:rFonts w:hint="eastAsia" w:ascii="楷体" w:hAnsi="楷体" w:eastAsia="楷体" w:cs="楷体"/>
          <w:b/>
          <w:sz w:val="40"/>
        </w:rPr>
        <w:t>答辩问题与回答整理</w:t>
      </w:r>
    </w:p>
    <w:p w14:paraId="76F6D8CE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sz w:val="24"/>
        </w:rPr>
        <w:t>四项采集、OLED显示、蓝牙通信与手机APP</w:t>
      </w:r>
    </w:p>
    <w:p w14:paraId="124FB03B">
      <w:pPr>
        <w:jc w:val="center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1"/>
        </w:rPr>
        <w:t>整理口径：不展开具体代码和具体函数名，统一采用“温度读取函数、湿度读取函数、光照读取函数、显示函数、串口发送函数”等说法。</w:t>
      </w:r>
    </w:p>
    <w:p w14:paraId="055F5059">
      <w:pPr>
        <w:spacing w:after="80"/>
        <w:rPr>
          <w:rFonts w:hint="eastAsia" w:ascii="楷体" w:hAnsi="楷体" w:eastAsia="楷体" w:cs="楷体"/>
        </w:rPr>
      </w:pPr>
    </w:p>
    <w:p w14:paraId="21073612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一、整体答辩口径</w:t>
      </w:r>
      <w:bookmarkStart w:id="0" w:name="_GoBack"/>
      <w:bookmarkEnd w:id="0"/>
    </w:p>
    <w:p w14:paraId="6901D46F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</w:rPr>
        <w:t>这个项目可以概括为一个基于51单片机的小型气象站系统。系统以51单片机为核心，主要完成温度、湿度、光照和雨滴状态四项环境参数的采集；采集后的数据一方面通过OLED屏幕进行本地显示，另一方面通过串口发送给蓝牙透传模块，再由蓝牙模块无线传输到手机APP端。</w:t>
      </w:r>
    </w:p>
    <w:p w14:paraId="7F80FE08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需要注意的是，从当前程序逻辑看，系统重点是“采集、显示、通信上传”。代码中没有实际驱动继电器、电机、窗户或风扇等执行机构，所以答辩时不要把它说成完整的闭环控制系统。可以说它具备环境监测和数据上传功能，后续可以扩展阈值报警或执行控制功能。</w:t>
      </w:r>
    </w:p>
    <w:p w14:paraId="6E6A8C19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二、系统功能对应关系</w:t>
      </w:r>
    </w:p>
    <w:p w14:paraId="2B728ED5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温度采集：硬件采用DS18B20数字温度传感器，程序通过温度读取函数读取两个字节，组合成16位原始温度值，再换算成摄氏度，最后在OLED上显示并通过串口发送。</w:t>
      </w:r>
    </w:p>
    <w:p w14:paraId="3517CC98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湿度采集：硬件采用DHT11温湿度传感器，程序通过湿度读取函数读取40位数据，主要取湿度整数部分，最后在OLED上显示并通过串口发送。</w:t>
      </w:r>
    </w:p>
    <w:p w14:paraId="3BB9CA75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光照采集：硬件采用光敏电阻和ADC0832，光敏电阻输出模拟电压，ADC0832转换成0到255数字量，程序再换算成0到100的百分比进行显示和发送。</w:t>
      </w:r>
    </w:p>
    <w:p w14:paraId="28EA1E1C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雨滴检测：硬件采用雨滴传感器模块，程序读取雨滴检测IO口的0或1，高电平表示无雨，低电平表示有雨，最后在OLED上显示状态并通过串口发送。</w:t>
      </w:r>
    </w:p>
    <w:p w14:paraId="0288051E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OLED显示：0.96寸OLED用于本地显示，屏幕分行显示温度、湿度、光照和雨滴状态。</w:t>
      </w:r>
    </w:p>
    <w:p w14:paraId="2B90671E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通信与APP：单片机通过串口发送数据，蓝牙透传模块负责把串口数据无线发送到手机APP，手机端用于远程查看。</w:t>
      </w:r>
    </w:p>
    <w:p w14:paraId="0674B965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三、四项采集问题与回答</w:t>
      </w:r>
    </w:p>
    <w:p w14:paraId="3883606E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问题1：温度检测是怎么实现的？</w:t>
      </w:r>
    </w:p>
    <w:p w14:paraId="5D990F4B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温度检测采用DS18B20数字温度传感器实现。硬件上，DS18B20的数据线接在51单片机的IO口，传感器内部带有温度敏感元件和模数转换电路，可以把外界温度直接转换成数字量，然后通过单总线方式传给单片机。</w:t>
      </w:r>
    </w:p>
    <w:p w14:paraId="4BDE479B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上，程序通过温度读取函数完成温度采集。程序先对传感器进行初始化，再启动温度转换，转换完成后读取温度数据。DS18B20返回的是两个字节，也就是低8位和高8位。因为完整的温度数据是16位，高8位应该放在前面，所以程序会把高8位左移8位，再和低8位组合，形成完整的16位温度原始数据。</w:t>
      </w:r>
    </w:p>
    <w:p w14:paraId="17DD838A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DS18B20默认有效分辨率是12位，其中低4位表示小数部分，每一位对应0.0625℃。所以程序最后用原始数据乘以0.0625，把二进制原始值转换成实际摄氏温度，并显示在OLED屏幕上。</w:t>
      </w:r>
    </w:p>
    <w:p w14:paraId="5AF92E46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问题2：为什么温度数据要分低8位和高8位，再组合成16位？</w:t>
      </w:r>
    </w:p>
    <w:p w14:paraId="74568072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因为DS18B20内部的温度数据本身是用两个字节保存的，两个字节就是16位。单片机不是一次并行读取16位数据，而是通过一根数据线按照时序一位一位接收，先形成低8位，再形成高8位。</w:t>
      </w:r>
    </w:p>
    <w:p w14:paraId="399F4CE8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刚读出来时，低8位和高8位是分开存放的。如果不把高8位移动到高位位置，直接计算就会造成高低位顺序错误。把高8位放到前面，再和低8位组合，才能恢复出传感器原来的16位温度原始值。之后再乘以最小单位0.0625℃，就能得到实际温度。</w:t>
      </w:r>
    </w:p>
    <w:p w14:paraId="10E0C86F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问题3：湿度检测是怎么实现的？DHT11读到的温度去哪了？</w:t>
      </w:r>
    </w:p>
    <w:p w14:paraId="3AA051AB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湿度检测采用DHT11温湿度传感器实现。硬件上，DHT11的数据线接在51单片机的IO口，传感器内部可以对空气湿度进行检测，并把湿度信号转换成数字量，然后通过单线通信方式传给单片机。</w:t>
      </w:r>
    </w:p>
    <w:p w14:paraId="0D9D244A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上，程序通过湿度读取函数完成数据采集。单片机先向DHT11发送开始信号，DHT11响应后会返回一组固定格式的数据。这组数据一共有40位，也就是5个字节。前8位是湿度整数部分，第9到第16位是湿度小数部分，第17到第24位是温度整数部分，第25到第32位是温度小数部分，最后8位是校验位，用来判断数据是否读取正确。</w:t>
      </w:r>
    </w:p>
    <w:p w14:paraId="7FAB177E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虽然DHT11本身可以同时返回温度和湿度，但是本项目中温度已经由DS18B20负责检测，所以DHT11读取到的温度数据没有作为最终显示温度使用。程序主要提取DHT11返回数据中的湿度整数部分，作为湿度值显示在OLED屏幕的湿度一行。</w:t>
      </w:r>
    </w:p>
    <w:p w14:paraId="28848752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问题4：光照检测是怎么实现的？为什么需要ADC0832？</w:t>
      </w:r>
    </w:p>
    <w:p w14:paraId="71C17B24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光照检测采用光敏电阻配合ADC0832模数转换模块实现。硬件上，光敏电阻会随着外界光照强弱改变自身电阻值。光线越强，光敏电阻阻值一般越小；光线越弱，阻值越大。光敏电阻和固定电阻构成分压电路后，分压点电压会随光照变化而变化，这个电压就是反映光照强弱的模拟信号。</w:t>
      </w:r>
    </w:p>
    <w:p w14:paraId="66BF46CF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51单片机本身不能直接读取连续变化的模拟电压，只能识别数字量，所以需要通过ADC0832把模拟电压转换成数字量。ADC0832是8位模数转换芯片，转换后的原始数据范围是0到255。程序通过光照读取函数获取这个数字量后，再把0到255换算成0到100的百分比形式，这样显示更直观。</w:t>
      </w:r>
    </w:p>
    <w:p w14:paraId="7E3AB22C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最后，程序把换算后的光照值显示在OLED屏幕的光照一行。这里的光照值可以理解为光照强度百分比或光照检测值。当前代码只是采集和显示光照数据，没有根据光照强弱去控制灯光。</w:t>
      </w:r>
    </w:p>
    <w:p w14:paraId="3B6AF5F9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问题5：雨滴检测是怎么实现的？为什么有水电平会变化？</w:t>
      </w:r>
    </w:p>
    <w:p w14:paraId="7F07D5BA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雨滴检测采用雨滴传感器模块实现。硬件上，雨滴传感器一般由雨滴检测板和信号处理电路组成。检测板表面有裸露的导电线路，在干燥状态下线路之间的导通能力较弱，等效电阻较大；当雨滴或水滴落到检测板表面后，水会增强线路之间的导通能力，使检测板电阻发生变化。</w:t>
      </w:r>
    </w:p>
    <w:p w14:paraId="1E7D3CFA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模块内部的比较电路会把这种电阻变化转换成高低电平信号。因此，雨滴检测在本项目中属于开关量检测，传感器最终输出给单片机的是0或1，而不是连续变化的数值。</w:t>
      </w:r>
    </w:p>
    <w:p w14:paraId="283AB715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结合程序逻辑看，雨滴模块的数据输出端接在单片机的P1.4引脚。程序在主循环中不断读取这个引脚的电平状态，如果读取到高电平，就认为没有雨滴，并把雨滴状态记为0；如果读取到低电平，就认为检测到雨滴，并把雨滴状态记为1。也就是说，本项目中的雨滴检测模块是低电平有效。最后，程序把雨滴状态显示在OLED屏幕的雨滴一行，0表示无雨，1表示有雨。</w:t>
      </w:r>
    </w:p>
    <w:p w14:paraId="702F2CBD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四、OLED显示问题与回答</w:t>
      </w:r>
    </w:p>
    <w:p w14:paraId="7E161094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问题6：采集到的数据是怎么显示的？</w:t>
      </w:r>
    </w:p>
    <w:p w14:paraId="2E1F6686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项目的数据显示主要通过0.96寸OLED显示屏实现。硬件上，OLED显示屏通过两根通信线与单片机连接，占用的IO口较少，适合51单片机这种IO资源有限的系统。OLED属于自发光显示器件，不需要背光，显示清晰、体积小、功耗低，适合小型气象站本地数据显示。</w:t>
      </w:r>
    </w:p>
    <w:p w14:paraId="5B645E8D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软件上，程序在系统上电后先完成OLED初始化和清屏，然后进入主循环。主循环每读取完温度、湿度、光照和雨滴状态后，就通过显示函数刷新屏幕内容。屏幕上分行显示四项数据：温度、湿度、光照和雨滴状态。</w:t>
      </w:r>
    </w:p>
    <w:p w14:paraId="5D86D5AC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因此，OLED显示部分的作用是把传感器采集到的数据进行本地可视化，让用户不连接电脑和手机也能直接看到当前环境状态。它只负责显示，不参与数据采集和控制执行。</w:t>
      </w:r>
    </w:p>
    <w:p w14:paraId="4A24FA4D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问题7：OLED显示的数据分别代表什么？</w:t>
      </w:r>
    </w:p>
    <w:p w14:paraId="100FBB0C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温度一行显示的是DS18B20转换后的实际摄氏温度；湿度一行显示的是DHT11采集到的湿度整数值；光照一行显示的是光敏电阻经过ADC0832转换并换算后的百分比数值；雨滴一行显示的是雨滴状态，0表示无雨，1表示有雨。</w:t>
      </w:r>
    </w:p>
    <w:p w14:paraId="014AAF6C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答辩时可以强调：OLED上显示的是单片机处理后的结果，不是传感器直接显示。传感器负责采集，单片机负责读取和转换，OLED负责把处理后的数据展示出来。</w:t>
      </w:r>
    </w:p>
    <w:p w14:paraId="2F8D8A59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五、通信、APP与蓝牙协议问题与回答</w:t>
      </w:r>
    </w:p>
    <w:p w14:paraId="5868C756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问题8：通信功能是怎么实现的？</w:t>
      </w:r>
    </w:p>
    <w:p w14:paraId="59CEA9F2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通信部分主要依靠单片机串口和蓝牙透传模块实现。程序在初始化阶段会配置串口通信参数，建立单片机与外部通信模块之间的数据通道。采集到温度、湿度、光照和雨滴状态后，程序会把这些数据整理成字符串形式，通过串口发送出去。</w:t>
      </w:r>
    </w:p>
    <w:p w14:paraId="6C63E586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如果串口直接连接电脑，就可以用串口调试助手查看数据；如果串口连接蓝牙透传模块，蓝牙模块就会把这些串口数据无线发送到手机APP端。也就是说，单片机这一侧本质上做的是串口发送，蓝牙模块负责把串口数据转成无线蓝牙数据。</w:t>
      </w:r>
    </w:p>
    <w:p w14:paraId="09B71D32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问题9：手机APP和单片机之间是什么关系？</w:t>
      </w:r>
    </w:p>
    <w:p w14:paraId="1D05FA74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手机APP不是直接和单片机引脚通信，而是通过蓝牙模块间接接收数据。单片机先把气象数据通过串口发给蓝牙模块，蓝牙模块再把数据无线发送给手机，手机APP负责接收、解析和显示这些数据。</w:t>
      </w:r>
    </w:p>
    <w:p w14:paraId="7D0854CA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所以答辩时可以说：APP端主要承担远程显示和人机交互作用，单片机端主要承担数据采集、处理和串口发送作用。两者之间通过蓝牙透传模块连接起来。</w:t>
      </w:r>
    </w:p>
    <w:p w14:paraId="1FA9A83B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问题10：什么叫蓝牙透传？这里的蓝牙协议怎么说？</w:t>
      </w:r>
    </w:p>
    <w:p w14:paraId="3F5BE346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蓝牙透传可以理解为“串口数据的无线搬运”。单片机把数据通过串口发给蓝牙模块，蓝牙模块不需要单片机处理复杂的蓝牙底层协议，而是把收到的串口数据原样无线发送给手机APP。手机APP发送的数据也可以通过蓝牙模块转成串口数据送回单片机。</w:t>
      </w:r>
    </w:p>
    <w:p w14:paraId="5B8B8309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因此，这里可以把通信分成两层来说：单片机和蓝牙模块之间用的是串口通信；蓝牙模块和手机之间用的是蓝牙无线通信。蓝牙协议栈主要由蓝牙模块内部完成，单片机程序不用自己实现复杂的蓝牙协议，只需要按照串口格式发送数据即可。</w:t>
      </w:r>
    </w:p>
    <w:p w14:paraId="66954CBF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如果老师问蓝牙协议，可以回答：本系统使用的是蓝牙透传方式，单片机侧主要关注串口数据收发，蓝牙模块负责配对、连接和无线传输。这样可以降低程序复杂度，也适合51单片机资源有限的特点。</w:t>
      </w:r>
    </w:p>
    <w:p w14:paraId="461A11B5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问题11：APP端可以设置阈值和报警吗？</w:t>
      </w:r>
    </w:p>
    <w:p w14:paraId="126770D7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从资料描述看，系统设计中提到手机APP端可以接收气象数据，并可设置温度、湿度阈值，当实测值超过设定范围时进行报警提示。这种报警可以理解为APP端的软件提示，比如界面提示、颜色变化或声音提示。</w:t>
      </w:r>
    </w:p>
    <w:p w14:paraId="7FB73138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但结合当前单片机程序来看，代码主要完成采集、OLED显示和串口发送，没有看到对电机、继电器、蜂鸣器等执行机构的控制逻辑。因此答辩时要区分清楚：APP端阈值报警可以作为远程监测提醒；如果要让单片机根据APP命令控制外部设备，还需要在程序中增加串口接收解析和输出控制逻辑。</w:t>
      </w:r>
    </w:p>
    <w:p w14:paraId="18B9215B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问题12：这个项目有没有控制功能？</w:t>
      </w:r>
    </w:p>
    <w:p w14:paraId="6142A3D7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从当前代码角度看，本项目主要是环境监测系统，不是完整的自动控制系统。它实现了传感器数据采集、OLED本地显示、串口数据发送和蓝牙APP端显示。</w:t>
      </w:r>
    </w:p>
    <w:p w14:paraId="776631EB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虽然资料中提到APP阈值设置和报警提示，但当前程序没有形成对执行机构的闭环控制。也就是说，系统可以检测数据、显示数据、上传数据，但没有根据数据自动控制灯光、窗户、风扇或其他设备。因此答辩时应表述为“具备监测和通信功能，可扩展控制功能”，不要说成已经实现完整自动控制。</w:t>
      </w:r>
    </w:p>
    <w:p w14:paraId="7B12619F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六、总流程回答</w:t>
      </w:r>
    </w:p>
    <w:p w14:paraId="5482EF58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问题13：整个系统的数据流程是什么？</w:t>
      </w:r>
    </w:p>
    <w:p w14:paraId="20CD450A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上电后，单片机先完成OLED、串口以及各传感器接口的初始化。随后程序进入循环工作状态，依次完成温度、湿度、光照和雨滴状态采集。温度由DS18B20完成，湿度由DHT11完成，光照由光敏电阻和ADC0832完成，雨滴状态由雨滴传感器的开关量输出完成。</w:t>
      </w:r>
    </w:p>
    <w:p w14:paraId="3771A815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单片机得到这些数据后，会先进行必要的换算和状态判断，例如把温度原始值换算成摄氏度，把光照原始值换算成百分比，把雨滴电平转换成有雨或无雨状态。处理完成后，数据一方面显示到OLED屏幕上，另一方面通过串口发送出去。串口数据如果接到蓝牙透传模块，就可以进一步传输到手机APP端，实现远程查看。</w:t>
      </w:r>
    </w:p>
    <w:p w14:paraId="4EAAF81C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所以整个流程可以概括为：传感器采集环境数据，单片机读取和处理数据，OLED实现本地显示，串口和蓝牙模块实现数据上传，手机APP实现远程显示和提醒。</w:t>
      </w:r>
    </w:p>
    <w:p w14:paraId="2D288BAC">
      <w:pPr>
        <w:pStyle w:val="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问题14：答辩最后怎么一句话总结项目？</w:t>
      </w:r>
    </w:p>
    <w:p w14:paraId="4B0C3582">
      <w:pPr>
        <w:pStyle w:val="164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本项目是一个基于51单片机的小型气象站系统，主要实现温度、湿度、光照和雨滴状态四项环境参数的实时采集，通过OLED进行本地显示，并通过串口和蓝牙透传模块把数据发送到手机APP端。系统结构简单、成本较低，当前重点是环境监测和数据上传，后续可以在此基础上扩展阈值报警和自动控制功能。</w:t>
      </w:r>
    </w:p>
    <w:p w14:paraId="27E10D1D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七、答辩时需要避免的说法</w:t>
      </w:r>
    </w:p>
    <w:p w14:paraId="317CAFCF">
      <w:pPr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不要主动展开具体十六进制命令或具体函数名，除非老师明确追问。可以统一说“温度读取函数、湿度读取函数、光照读取函数、显示函数、串口发送函数”。</w:t>
      </w:r>
    </w:p>
    <w:p w14:paraId="54D48485">
      <w:pPr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不要把当前系统说成完整的闭环控制系统。代码主要是采集、显示和通信上传，没有实际控制电机、继电器等执行机构。</w:t>
      </w:r>
    </w:p>
    <w:p w14:paraId="35852835">
      <w:pPr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不要说APP直接控制单片机。更准确的说法是：单片机通过串口把数据发给蓝牙透传模块，蓝牙模块再发送给手机APP。</w:t>
      </w:r>
    </w:p>
    <w:p w14:paraId="079F55E8">
      <w:pPr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不要把DHT11的温度作为最终温度显示来讲。本项目最终温度显示主要来自DS18B20，DHT11主要用于湿度采集。</w:t>
      </w:r>
    </w:p>
    <w:p w14:paraId="466D132D">
      <w:pPr>
        <w:pStyle w:val="3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八、快速背诵版</w:t>
      </w:r>
    </w:p>
    <w:p w14:paraId="671199F2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温度：DS18B20把温度转换成数字量，单片机通过单总线读取两个字节，组合成16位原始温度值，再乘以0.0625得到摄氏温度。</w:t>
      </w:r>
    </w:p>
    <w:p w14:paraId="4D0C91E0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湿度：DHT11一次返回40位数据，包括湿度整数、湿度小数、温度整数、温度小数和校验位。本项目主要取湿度整数部分显示。</w:t>
      </w:r>
    </w:p>
    <w:p w14:paraId="3A4B7DA4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光照：光敏电阻随光照变化改变阻值，分压电压经ADC0832转换成0到255数字量，程序再换算成0到100显示。</w:t>
      </w:r>
    </w:p>
    <w:p w14:paraId="7DAE2A58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雨滴：雨滴落到检测板后改变导通状态，模块输出0或1，程序读取P1.4电平，高电平表示无雨，低电平表示有雨。</w:t>
      </w:r>
    </w:p>
    <w:p w14:paraId="6BB1E686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OLED：OLED用于本地显示，分行显示温度、湿度、光照和雨滴状态。</w:t>
      </w:r>
    </w:p>
    <w:p w14:paraId="5F916428">
      <w:pPr>
        <w:pStyle w:val="164"/>
        <w:ind w:left="340" w:firstLine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• 通信与APP：单片机通过串口发送数据，蓝牙透传模块把串口数据无线发送给手机APP。当前系统重点是监测、显示和数据上传。</w:t>
      </w:r>
    </w:p>
    <w:sectPr>
      <w:footerReference r:id="rId5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7D7B3">
    <w:pPr>
      <w:pStyle w:val="24"/>
      <w:jc w:val="center"/>
    </w:pPr>
    <w:r>
      <w:rPr>
        <w:rFonts w:ascii="宋体" w:hAnsi="宋体" w:eastAsia="宋体"/>
        <w:color w:val="808080"/>
        <w:sz w:val="18"/>
      </w:rPr>
      <w:t>小型气象站答辩问答整理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F6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答辩正文"/>
    <w:qFormat/>
    <w:uiPriority w:val="0"/>
    <w:pPr>
      <w:spacing w:after="120" w:line="300" w:lineRule="auto"/>
      <w:ind w:firstLine="420"/>
    </w:pPr>
    <w:rPr>
      <w:rFonts w:ascii="宋体" w:hAnsi="宋体" w:eastAsia="宋体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4993</Words>
  <Characters>5387</Characters>
  <Lines>0</Lines>
  <Paragraphs>0</Paragraphs>
  <TotalTime>1</TotalTime>
  <ScaleCrop>false</ScaleCrop>
  <LinksUpToDate>false</LinksUpToDate>
  <CharactersWithSpaces>5403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冷凰霁雪</cp:lastModifiedBy>
  <dcterms:modified xsi:type="dcterms:W3CDTF">2026-06-10T15:30:26Z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eyJoZGlkIjoiNDc2NjE1MTg4YzJiMmY0MDJhNDI2NGUxNTQ1OGU2YTYiLCJ1c2VySWQiOiI4NTE5NDI4OTMifQ==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08D1997B98534D69BF0C29BCE26B32EB_12</vt:lpwstr>
  </property>
</Properties>
</file>