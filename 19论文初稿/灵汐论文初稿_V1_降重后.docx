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sz w:val="21"/>
          <w:szCs w:val="22"/>
          <w:lang w:val="en-US" w:eastAsia="en-US" w:bidi="ar-SA"/>
        </w:rPr>
        <w:id w:val="147478601"/>
        <w15:color w:val="DBDBDB"/>
        <w:docPartObj>
          <w:docPartGallery w:val="Table of Contents"/>
          <w:docPartUnique/>
        </w:docPartObj>
      </w:sdtPr>
      <w:sdtContent>
        <w:p w14:paraId="0CD3ADD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7FEBE50">
          <w:pPr>
            <w:pStyle w:val="27"/>
            <w:tabs>
              <w:tab w:val="right" w:leader="dot" w:pos="9071"/>
            </w:tabs>
          </w:pPr>
          <w:r>
            <w:fldChar w:fldCharType="begin"/>
          </w:r>
          <w:r>
            <w:instrText xml:space="preserve">TOC \o "1-9" \h \u </w:instrText>
          </w:r>
          <w:r>
            <w:fldChar w:fldCharType="separate"/>
          </w:r>
          <w:r>
            <w:fldChar w:fldCharType="begin"/>
          </w:r>
          <w:r>
            <w:instrText xml:space="preserve"> HYPERLINK \l _Toc14340 </w:instrText>
          </w:r>
          <w:r>
            <w:fldChar w:fldCharType="separate"/>
          </w:r>
          <w:r>
            <w:rPr>
              <w:rFonts w:ascii="Times New Roman" w:hAnsi="Times New Roman" w:eastAsia="宋体"/>
            </w:rPr>
            <w:t>摘要</w:t>
          </w:r>
          <w:r>
            <w:tab/>
          </w:r>
          <w:r>
            <w:fldChar w:fldCharType="begin"/>
          </w:r>
          <w:r>
            <w:instrText xml:space="preserve"> PAGEREF _Toc14340 \h </w:instrText>
          </w:r>
          <w:r>
            <w:fldChar w:fldCharType="separate"/>
          </w:r>
          <w:r>
            <w:t>8</w:t>
          </w:r>
          <w:r>
            <w:fldChar w:fldCharType="end"/>
          </w:r>
          <w:r>
            <w:fldChar w:fldCharType="end"/>
          </w:r>
        </w:p>
        <w:p w14:paraId="662FF61D">
          <w:pPr>
            <w:pStyle w:val="27"/>
            <w:tabs>
              <w:tab w:val="right" w:leader="dot" w:pos="9071"/>
            </w:tabs>
          </w:pPr>
          <w:r>
            <w:fldChar w:fldCharType="begin"/>
          </w:r>
          <w:r>
            <w:instrText xml:space="preserve"> HYPERLINK \l _Toc5289 </w:instrText>
          </w:r>
          <w:r>
            <w:fldChar w:fldCharType="separate"/>
          </w:r>
          <w:r>
            <w:rPr>
              <w:rFonts w:ascii="Times New Roman" w:hAnsi="Times New Roman" w:eastAsia="宋体"/>
            </w:rPr>
            <w:t>Abstract</w:t>
          </w:r>
          <w:r>
            <w:tab/>
          </w:r>
          <w:r>
            <w:fldChar w:fldCharType="begin"/>
          </w:r>
          <w:r>
            <w:instrText xml:space="preserve"> PAGEREF _Toc5289 \h </w:instrText>
          </w:r>
          <w:r>
            <w:fldChar w:fldCharType="separate"/>
          </w:r>
          <w:r>
            <w:t>9</w:t>
          </w:r>
          <w:r>
            <w:fldChar w:fldCharType="end"/>
          </w:r>
          <w:r>
            <w:fldChar w:fldCharType="end"/>
          </w:r>
        </w:p>
        <w:p w14:paraId="081D7C6A">
          <w:pPr>
            <w:pStyle w:val="27"/>
            <w:tabs>
              <w:tab w:val="right" w:leader="dot" w:pos="9071"/>
            </w:tabs>
          </w:pPr>
          <w:r>
            <w:fldChar w:fldCharType="begin"/>
          </w:r>
          <w:r>
            <w:instrText xml:space="preserve"> HYPERLINK \l _Toc5955 </w:instrText>
          </w:r>
          <w:r>
            <w:fldChar w:fldCharType="separate"/>
          </w:r>
          <w:r>
            <w:rPr>
              <w:rFonts w:ascii="Times New Roman" w:hAnsi="Times New Roman" w:eastAsia="宋体"/>
            </w:rPr>
            <w:t>目录</w:t>
          </w:r>
          <w:r>
            <w:tab/>
          </w:r>
          <w:r>
            <w:fldChar w:fldCharType="begin"/>
          </w:r>
          <w:r>
            <w:instrText xml:space="preserve"> PAGEREF _Toc5955 \h </w:instrText>
          </w:r>
          <w:r>
            <w:fldChar w:fldCharType="separate"/>
          </w:r>
          <w:r>
            <w:t>10</w:t>
          </w:r>
          <w:r>
            <w:fldChar w:fldCharType="end"/>
          </w:r>
          <w:r>
            <w:fldChar w:fldCharType="end"/>
          </w:r>
        </w:p>
        <w:p w14:paraId="699482EE">
          <w:pPr>
            <w:pStyle w:val="24"/>
            <w:tabs>
              <w:tab w:val="right" w:leader="dot" w:pos="9071"/>
            </w:tabs>
          </w:pPr>
          <w:r>
            <w:fldChar w:fldCharType="begin"/>
          </w:r>
          <w:r>
            <w:instrText xml:space="preserve"> HYPERLINK \l _Toc16073 </w:instrText>
          </w:r>
          <w:r>
            <w:fldChar w:fldCharType="separate"/>
          </w:r>
          <w:r>
            <w:rPr>
              <w:rFonts w:ascii="Times New Roman" w:hAnsi="Times New Roman" w:eastAsia="宋体"/>
            </w:rPr>
            <w:t>5.5语音交互和智能对话设计</w:t>
          </w:r>
          <w:r>
            <w:tab/>
          </w:r>
          <w:r>
            <w:fldChar w:fldCharType="begin"/>
          </w:r>
          <w:r>
            <w:instrText xml:space="preserve"> PAGEREF _Toc16073 \h </w:instrText>
          </w:r>
          <w:r>
            <w:fldChar w:fldCharType="separate"/>
          </w:r>
          <w:r>
            <w:t>13</w:t>
          </w:r>
          <w:r>
            <w:fldChar w:fldCharType="end"/>
          </w:r>
          <w:r>
            <w:fldChar w:fldCharType="end"/>
          </w:r>
        </w:p>
        <w:p w14:paraId="64CB3C6F">
          <w:pPr>
            <w:pStyle w:val="24"/>
            <w:tabs>
              <w:tab w:val="right" w:leader="dot" w:pos="9071"/>
            </w:tabs>
          </w:pPr>
          <w:r>
            <w:fldChar w:fldCharType="begin"/>
          </w:r>
          <w:r>
            <w:instrText xml:space="preserve"> HYPERLINK \l _Toc3948 </w:instrText>
          </w:r>
          <w:r>
            <w:fldChar w:fldCharType="separate"/>
          </w:r>
          <w:r>
            <w:rPr>
              <w:rFonts w:ascii="Times New Roman" w:hAnsi="Times New Roman" w:eastAsia="宋体"/>
            </w:rPr>
            <w:t>5.6设备控制逻辑和三层审核机制</w:t>
          </w:r>
          <w:r>
            <w:tab/>
          </w:r>
          <w:r>
            <w:fldChar w:fldCharType="begin"/>
          </w:r>
          <w:r>
            <w:instrText xml:space="preserve"> PAGEREF _Toc3948 \h </w:instrText>
          </w:r>
          <w:r>
            <w:fldChar w:fldCharType="separate"/>
          </w:r>
          <w:r>
            <w:t>13</w:t>
          </w:r>
          <w:r>
            <w:fldChar w:fldCharType="end"/>
          </w:r>
          <w:r>
            <w:fldChar w:fldCharType="end"/>
          </w:r>
        </w:p>
        <w:p w14:paraId="3E3A009D">
          <w:pPr>
            <w:pStyle w:val="27"/>
            <w:tabs>
              <w:tab w:val="right" w:leader="dot" w:pos="9071"/>
            </w:tabs>
          </w:pPr>
          <w:r>
            <w:fldChar w:fldCharType="begin"/>
          </w:r>
          <w:r>
            <w:instrText xml:space="preserve"> HYPERLINK \l _Toc2131 </w:instrText>
          </w:r>
          <w:r>
            <w:fldChar w:fldCharType="separate"/>
          </w:r>
          <w:r>
            <w:rPr>
              <w:rFonts w:ascii="Times New Roman" w:hAnsi="Times New Roman" w:eastAsia="宋体"/>
            </w:rPr>
            <w:t>第1章绪论</w:t>
          </w:r>
          <w:r>
            <w:tab/>
          </w:r>
          <w:r>
            <w:fldChar w:fldCharType="begin"/>
          </w:r>
          <w:r>
            <w:instrText xml:space="preserve"> PAGEREF _Toc2131 \h </w:instrText>
          </w:r>
          <w:r>
            <w:fldChar w:fldCharType="separate"/>
          </w:r>
          <w:r>
            <w:t>16</w:t>
          </w:r>
          <w:r>
            <w:fldChar w:fldCharType="end"/>
          </w:r>
          <w:r>
            <w:fldChar w:fldCharType="end"/>
          </w:r>
        </w:p>
        <w:p w14:paraId="40F93C3D">
          <w:pPr>
            <w:pStyle w:val="30"/>
            <w:tabs>
              <w:tab w:val="right" w:leader="dot" w:pos="9071"/>
            </w:tabs>
          </w:pPr>
          <w:r>
            <w:fldChar w:fldCharType="begin"/>
          </w:r>
          <w:r>
            <w:instrText xml:space="preserve"> HYPERLINK \l _Toc23516 </w:instrText>
          </w:r>
          <w:r>
            <w:fldChar w:fldCharType="separate"/>
          </w:r>
          <w:r>
            <w:rPr>
              <w:rFonts w:ascii="Times New Roman" w:hAnsi="Times New Roman" w:eastAsia="宋体"/>
            </w:rPr>
            <w:t>1.1研究背景和意义</w:t>
          </w:r>
          <w:r>
            <w:tab/>
          </w:r>
          <w:r>
            <w:fldChar w:fldCharType="begin"/>
          </w:r>
          <w:r>
            <w:instrText xml:space="preserve"> PAGEREF _Toc23516 \h </w:instrText>
          </w:r>
          <w:r>
            <w:fldChar w:fldCharType="separate"/>
          </w:r>
          <w:r>
            <w:t>16</w:t>
          </w:r>
          <w:r>
            <w:fldChar w:fldCharType="end"/>
          </w:r>
          <w:r>
            <w:fldChar w:fldCharType="end"/>
          </w:r>
        </w:p>
        <w:p w14:paraId="5F6F1A48">
          <w:pPr>
            <w:pStyle w:val="24"/>
            <w:tabs>
              <w:tab w:val="right" w:leader="dot" w:pos="9071"/>
            </w:tabs>
          </w:pPr>
          <w:r>
            <w:fldChar w:fldCharType="begin"/>
          </w:r>
          <w:r>
            <w:instrText xml:space="preserve"> HYPERLINK \l _Toc27248 </w:instrText>
          </w:r>
          <w:r>
            <w:fldChar w:fldCharType="separate"/>
          </w:r>
          <w:r>
            <w:rPr>
              <w:rFonts w:ascii="Times New Roman" w:hAnsi="Times New Roman" w:eastAsia="宋体"/>
            </w:rPr>
            <w:t>1.1.1研究背景</w:t>
          </w:r>
          <w:r>
            <w:tab/>
          </w:r>
          <w:r>
            <w:fldChar w:fldCharType="begin"/>
          </w:r>
          <w:r>
            <w:instrText xml:space="preserve"> PAGEREF _Toc27248 \h </w:instrText>
          </w:r>
          <w:r>
            <w:fldChar w:fldCharType="separate"/>
          </w:r>
          <w:r>
            <w:t>16</w:t>
          </w:r>
          <w:r>
            <w:fldChar w:fldCharType="end"/>
          </w:r>
          <w:r>
            <w:fldChar w:fldCharType="end"/>
          </w:r>
        </w:p>
        <w:p w14:paraId="483FEF5D">
          <w:pPr>
            <w:pStyle w:val="24"/>
            <w:tabs>
              <w:tab w:val="right" w:leader="dot" w:pos="9071"/>
            </w:tabs>
          </w:pPr>
          <w:r>
            <w:fldChar w:fldCharType="begin"/>
          </w:r>
          <w:r>
            <w:instrText xml:space="preserve"> HYPERLINK \l _Toc5974 </w:instrText>
          </w:r>
          <w:r>
            <w:fldChar w:fldCharType="separate"/>
          </w:r>
          <w:r>
            <w:rPr>
              <w:rFonts w:ascii="Times New Roman" w:hAnsi="Times New Roman" w:eastAsia="宋体"/>
            </w:rPr>
            <w:t>1.1.2研究的意义</w:t>
          </w:r>
          <w:r>
            <w:tab/>
          </w:r>
          <w:r>
            <w:fldChar w:fldCharType="begin"/>
          </w:r>
          <w:r>
            <w:instrText xml:space="preserve"> PAGEREF _Toc5974 \h </w:instrText>
          </w:r>
          <w:r>
            <w:fldChar w:fldCharType="separate"/>
          </w:r>
          <w:r>
            <w:t>16</w:t>
          </w:r>
          <w:r>
            <w:fldChar w:fldCharType="end"/>
          </w:r>
          <w:r>
            <w:fldChar w:fldCharType="end"/>
          </w:r>
        </w:p>
        <w:p w14:paraId="5EEF53D4">
          <w:pPr>
            <w:pStyle w:val="30"/>
            <w:tabs>
              <w:tab w:val="right" w:leader="dot" w:pos="9071"/>
            </w:tabs>
          </w:pPr>
          <w:r>
            <w:fldChar w:fldCharType="begin"/>
          </w:r>
          <w:r>
            <w:instrText xml:space="preserve"> HYPERLINK \l _Toc27183 </w:instrText>
          </w:r>
          <w:r>
            <w:fldChar w:fldCharType="separate"/>
          </w:r>
          <w:r>
            <w:rPr>
              <w:rFonts w:ascii="Times New Roman" w:hAnsi="Times New Roman" w:eastAsia="宋体"/>
            </w:rPr>
            <w:t>1.2国内外的研究现状</w:t>
          </w:r>
          <w:r>
            <w:tab/>
          </w:r>
          <w:r>
            <w:fldChar w:fldCharType="begin"/>
          </w:r>
          <w:r>
            <w:instrText xml:space="preserve"> PAGEREF _Toc27183 \h </w:instrText>
          </w:r>
          <w:r>
            <w:fldChar w:fldCharType="separate"/>
          </w:r>
          <w:r>
            <w:t>17</w:t>
          </w:r>
          <w:r>
            <w:fldChar w:fldCharType="end"/>
          </w:r>
          <w:r>
            <w:fldChar w:fldCharType="end"/>
          </w:r>
        </w:p>
        <w:p w14:paraId="7057D132">
          <w:pPr>
            <w:pStyle w:val="24"/>
            <w:tabs>
              <w:tab w:val="right" w:leader="dot" w:pos="9071"/>
            </w:tabs>
          </w:pPr>
          <w:r>
            <w:fldChar w:fldCharType="begin"/>
          </w:r>
          <w:r>
            <w:instrText xml:space="preserve"> HYPERLINK \l _Toc31415 </w:instrText>
          </w:r>
          <w:r>
            <w:fldChar w:fldCharType="separate"/>
          </w:r>
          <w:r>
            <w:rPr>
              <w:rFonts w:ascii="Times New Roman" w:hAnsi="Times New Roman" w:eastAsia="宋体"/>
            </w:rPr>
            <w:t>1.2.2国内的研究现状</w:t>
          </w:r>
          <w:r>
            <w:tab/>
          </w:r>
          <w:r>
            <w:fldChar w:fldCharType="begin"/>
          </w:r>
          <w:r>
            <w:instrText xml:space="preserve"> PAGEREF _Toc31415 \h </w:instrText>
          </w:r>
          <w:r>
            <w:fldChar w:fldCharType="separate"/>
          </w:r>
          <w:r>
            <w:t>17</w:t>
          </w:r>
          <w:r>
            <w:fldChar w:fldCharType="end"/>
          </w:r>
          <w:r>
            <w:fldChar w:fldCharType="end"/>
          </w:r>
        </w:p>
        <w:p w14:paraId="4EC1DCB7">
          <w:pPr>
            <w:pStyle w:val="24"/>
            <w:tabs>
              <w:tab w:val="right" w:leader="dot" w:pos="9071"/>
            </w:tabs>
          </w:pPr>
          <w:r>
            <w:fldChar w:fldCharType="begin"/>
          </w:r>
          <w:r>
            <w:instrText xml:space="preserve"> HYPERLINK \l _Toc11477 </w:instrText>
          </w:r>
          <w:r>
            <w:fldChar w:fldCharType="separate"/>
          </w:r>
          <w:r>
            <w:rPr>
              <w:rFonts w:ascii="Times New Roman" w:hAnsi="Times New Roman" w:eastAsia="宋体"/>
            </w:rPr>
            <w:t>1.2.3研究现状评价</w:t>
          </w:r>
          <w:r>
            <w:tab/>
          </w:r>
          <w:r>
            <w:fldChar w:fldCharType="begin"/>
          </w:r>
          <w:r>
            <w:instrText xml:space="preserve"> PAGEREF _Toc11477 \h </w:instrText>
          </w:r>
          <w:r>
            <w:fldChar w:fldCharType="separate"/>
          </w:r>
          <w:r>
            <w:t>18</w:t>
          </w:r>
          <w:r>
            <w:fldChar w:fldCharType="end"/>
          </w:r>
          <w:r>
            <w:fldChar w:fldCharType="end"/>
          </w:r>
        </w:p>
        <w:p w14:paraId="4D9B56D1">
          <w:pPr>
            <w:pStyle w:val="30"/>
            <w:tabs>
              <w:tab w:val="right" w:leader="dot" w:pos="9071"/>
            </w:tabs>
          </w:pPr>
          <w:r>
            <w:fldChar w:fldCharType="begin"/>
          </w:r>
          <w:r>
            <w:instrText xml:space="preserve"> HYPERLINK \l _Toc11911 </w:instrText>
          </w:r>
          <w:r>
            <w:fldChar w:fldCharType="separate"/>
          </w:r>
          <w:r>
            <w:rPr>
              <w:rFonts w:ascii="Times New Roman" w:hAnsi="Times New Roman" w:eastAsia="宋体"/>
            </w:rPr>
            <w:t>1.3本文的研究目的以及研究内容</w:t>
          </w:r>
          <w:r>
            <w:tab/>
          </w:r>
          <w:r>
            <w:fldChar w:fldCharType="begin"/>
          </w:r>
          <w:r>
            <w:instrText xml:space="preserve"> PAGEREF _Toc11911 \h </w:instrText>
          </w:r>
          <w:r>
            <w:fldChar w:fldCharType="separate"/>
          </w:r>
          <w:r>
            <w:t>18</w:t>
          </w:r>
          <w:r>
            <w:fldChar w:fldCharType="end"/>
          </w:r>
          <w:r>
            <w:fldChar w:fldCharType="end"/>
          </w:r>
        </w:p>
        <w:p w14:paraId="5D4DDDE7">
          <w:pPr>
            <w:pStyle w:val="24"/>
            <w:tabs>
              <w:tab w:val="right" w:leader="dot" w:pos="9071"/>
            </w:tabs>
          </w:pPr>
          <w:r>
            <w:fldChar w:fldCharType="begin"/>
          </w:r>
          <w:r>
            <w:instrText xml:space="preserve"> HYPERLINK \l _Toc22463 </w:instrText>
          </w:r>
          <w:r>
            <w:fldChar w:fldCharType="separate"/>
          </w:r>
          <w:r>
            <w:rPr>
              <w:rFonts w:ascii="Times New Roman" w:hAnsi="Times New Roman" w:eastAsia="宋体"/>
            </w:rPr>
            <w:t>1.3.1本文的研究目的</w:t>
          </w:r>
          <w:r>
            <w:tab/>
          </w:r>
          <w:r>
            <w:fldChar w:fldCharType="begin"/>
          </w:r>
          <w:r>
            <w:instrText xml:space="preserve"> PAGEREF _Toc22463 \h </w:instrText>
          </w:r>
          <w:r>
            <w:fldChar w:fldCharType="separate"/>
          </w:r>
          <w:r>
            <w:t>18</w:t>
          </w:r>
          <w:r>
            <w:fldChar w:fldCharType="end"/>
          </w:r>
          <w:r>
            <w:fldChar w:fldCharType="end"/>
          </w:r>
        </w:p>
        <w:p w14:paraId="673C308D">
          <w:pPr>
            <w:pStyle w:val="24"/>
            <w:tabs>
              <w:tab w:val="right" w:leader="dot" w:pos="9071"/>
            </w:tabs>
          </w:pPr>
          <w:r>
            <w:fldChar w:fldCharType="begin"/>
          </w:r>
          <w:r>
            <w:instrText xml:space="preserve"> HYPERLINK \l _Toc11738 </w:instrText>
          </w:r>
          <w:r>
            <w:fldChar w:fldCharType="separate"/>
          </w:r>
          <w:r>
            <w:rPr>
              <w:rFonts w:ascii="Times New Roman" w:hAnsi="Times New Roman" w:eastAsia="宋体"/>
            </w:rPr>
            <w:t>1.3.2本文的研究内容</w:t>
          </w:r>
          <w:r>
            <w:tab/>
          </w:r>
          <w:r>
            <w:fldChar w:fldCharType="begin"/>
          </w:r>
          <w:r>
            <w:instrText xml:space="preserve"> PAGEREF _Toc11738 \h </w:instrText>
          </w:r>
          <w:r>
            <w:fldChar w:fldCharType="separate"/>
          </w:r>
          <w:r>
            <w:t>19</w:t>
          </w:r>
          <w:r>
            <w:fldChar w:fldCharType="end"/>
          </w:r>
          <w:r>
            <w:fldChar w:fldCharType="end"/>
          </w:r>
        </w:p>
        <w:p w14:paraId="55E7A871">
          <w:pPr>
            <w:pStyle w:val="30"/>
            <w:tabs>
              <w:tab w:val="right" w:leader="dot" w:pos="9071"/>
            </w:tabs>
          </w:pPr>
          <w:r>
            <w:fldChar w:fldCharType="begin"/>
          </w:r>
          <w:r>
            <w:instrText xml:space="preserve"> HYPERLINK \l _Toc24628 </w:instrText>
          </w:r>
          <w:r>
            <w:fldChar w:fldCharType="separate"/>
          </w:r>
          <w:r>
            <w:rPr>
              <w:rFonts w:ascii="Times New Roman" w:hAnsi="Times New Roman" w:eastAsia="宋体"/>
            </w:rPr>
            <w:t>1.4 技术路线和论文结构</w:t>
          </w:r>
          <w:r>
            <w:tab/>
          </w:r>
          <w:r>
            <w:fldChar w:fldCharType="begin"/>
          </w:r>
          <w:r>
            <w:instrText xml:space="preserve"> PAGEREF _Toc24628 \h </w:instrText>
          </w:r>
          <w:r>
            <w:fldChar w:fldCharType="separate"/>
          </w:r>
          <w:r>
            <w:t>19</w:t>
          </w:r>
          <w:r>
            <w:fldChar w:fldCharType="end"/>
          </w:r>
          <w:r>
            <w:fldChar w:fldCharType="end"/>
          </w:r>
        </w:p>
        <w:p w14:paraId="6CD9CCA3">
          <w:pPr>
            <w:pStyle w:val="24"/>
            <w:tabs>
              <w:tab w:val="right" w:leader="dot" w:pos="9071"/>
            </w:tabs>
          </w:pPr>
          <w:r>
            <w:fldChar w:fldCharType="begin"/>
          </w:r>
          <w:r>
            <w:instrText xml:space="preserve"> HYPERLINK \l _Toc27988 </w:instrText>
          </w:r>
          <w:r>
            <w:fldChar w:fldCharType="separate"/>
          </w:r>
          <w:r>
            <w:rPr>
              <w:rFonts w:ascii="Times New Roman" w:hAnsi="Times New Roman" w:eastAsia="宋体"/>
            </w:rPr>
            <w:t>1.4.1 技术路线</w:t>
          </w:r>
          <w:r>
            <w:tab/>
          </w:r>
          <w:r>
            <w:fldChar w:fldCharType="begin"/>
          </w:r>
          <w:r>
            <w:instrText xml:space="preserve"> PAGEREF _Toc27988 \h </w:instrText>
          </w:r>
          <w:r>
            <w:fldChar w:fldCharType="separate"/>
          </w:r>
          <w:r>
            <w:t>19</w:t>
          </w:r>
          <w:r>
            <w:fldChar w:fldCharType="end"/>
          </w:r>
          <w:r>
            <w:fldChar w:fldCharType="end"/>
          </w:r>
        </w:p>
        <w:p w14:paraId="30557A5B">
          <w:pPr>
            <w:pStyle w:val="24"/>
            <w:tabs>
              <w:tab w:val="right" w:leader="dot" w:pos="9071"/>
            </w:tabs>
          </w:pPr>
          <w:r>
            <w:fldChar w:fldCharType="begin"/>
          </w:r>
          <w:r>
            <w:instrText xml:space="preserve"> HYPERLINK \l _Toc21207 </w:instrText>
          </w:r>
          <w:r>
            <w:fldChar w:fldCharType="separate"/>
          </w:r>
          <w:r>
            <w:rPr>
              <w:rFonts w:ascii="Times New Roman" w:hAnsi="Times New Roman" w:eastAsia="宋体"/>
            </w:rPr>
            <w:t>1.4.2论文结构</w:t>
          </w:r>
          <w:r>
            <w:tab/>
          </w:r>
          <w:r>
            <w:fldChar w:fldCharType="begin"/>
          </w:r>
          <w:r>
            <w:instrText xml:space="preserve"> PAGEREF _Toc21207 \h </w:instrText>
          </w:r>
          <w:r>
            <w:fldChar w:fldCharType="separate"/>
          </w:r>
          <w:r>
            <w:t>20</w:t>
          </w:r>
          <w:r>
            <w:fldChar w:fldCharType="end"/>
          </w:r>
          <w:r>
            <w:fldChar w:fldCharType="end"/>
          </w:r>
        </w:p>
        <w:p w14:paraId="21EBDE8D">
          <w:pPr>
            <w:pStyle w:val="30"/>
            <w:tabs>
              <w:tab w:val="right" w:leader="dot" w:pos="9071"/>
            </w:tabs>
          </w:pPr>
          <w:r>
            <w:fldChar w:fldCharType="begin"/>
          </w:r>
          <w:r>
            <w:instrText xml:space="preserve"> HYPERLINK \l _Toc20316 </w:instrText>
          </w:r>
          <w:r>
            <w:fldChar w:fldCharType="separate"/>
          </w:r>
          <w:r>
            <w:rPr>
              <w:rFonts w:ascii="Times New Roman" w:hAnsi="Times New Roman" w:eastAsia="宋体"/>
            </w:rPr>
            <w:t>1.5本章小结</w:t>
          </w:r>
          <w:r>
            <w:tab/>
          </w:r>
          <w:r>
            <w:fldChar w:fldCharType="begin"/>
          </w:r>
          <w:r>
            <w:instrText xml:space="preserve"> PAGEREF _Toc20316 \h </w:instrText>
          </w:r>
          <w:r>
            <w:fldChar w:fldCharType="separate"/>
          </w:r>
          <w:r>
            <w:t>20</w:t>
          </w:r>
          <w:r>
            <w:fldChar w:fldCharType="end"/>
          </w:r>
          <w:r>
            <w:fldChar w:fldCharType="end"/>
          </w:r>
        </w:p>
        <w:p w14:paraId="4D5674BB">
          <w:pPr>
            <w:pStyle w:val="27"/>
            <w:tabs>
              <w:tab w:val="right" w:leader="dot" w:pos="9071"/>
            </w:tabs>
          </w:pPr>
          <w:r>
            <w:fldChar w:fldCharType="begin"/>
          </w:r>
          <w:r>
            <w:instrText xml:space="preserve"> HYPERLINK \l _Toc6039 </w:instrText>
          </w:r>
          <w:r>
            <w:fldChar w:fldCharType="separate"/>
          </w:r>
          <w:r>
            <w:rPr>
              <w:rFonts w:ascii="Times New Roman" w:hAnsi="Times New Roman" w:eastAsia="宋体"/>
            </w:rPr>
            <w:t>第二章系统的需求分析</w:t>
          </w:r>
          <w:r>
            <w:tab/>
          </w:r>
          <w:r>
            <w:fldChar w:fldCharType="begin"/>
          </w:r>
          <w:r>
            <w:instrText xml:space="preserve"> PAGEREF _Toc6039 \h </w:instrText>
          </w:r>
          <w:r>
            <w:fldChar w:fldCharType="separate"/>
          </w:r>
          <w:r>
            <w:t>21</w:t>
          </w:r>
          <w:r>
            <w:fldChar w:fldCharType="end"/>
          </w:r>
          <w:r>
            <w:fldChar w:fldCharType="end"/>
          </w:r>
        </w:p>
        <w:p w14:paraId="70C12826">
          <w:pPr>
            <w:pStyle w:val="30"/>
            <w:tabs>
              <w:tab w:val="right" w:leader="dot" w:pos="9071"/>
            </w:tabs>
          </w:pPr>
          <w:r>
            <w:fldChar w:fldCharType="begin"/>
          </w:r>
          <w:r>
            <w:instrText xml:space="preserve"> HYPERLINK \l _Toc30389 </w:instrText>
          </w:r>
          <w:r>
            <w:fldChar w:fldCharType="separate"/>
          </w:r>
          <w:r>
            <w:rPr>
              <w:rFonts w:ascii="Times New Roman" w:hAnsi="Times New Roman" w:eastAsia="宋体"/>
            </w:rPr>
            <w:t>2.1应用情况剖析</w:t>
          </w:r>
          <w:r>
            <w:tab/>
          </w:r>
          <w:r>
            <w:fldChar w:fldCharType="begin"/>
          </w:r>
          <w:r>
            <w:instrText xml:space="preserve"> PAGEREF _Toc30389 \h </w:instrText>
          </w:r>
          <w:r>
            <w:fldChar w:fldCharType="separate"/>
          </w:r>
          <w:r>
            <w:t>21</w:t>
          </w:r>
          <w:r>
            <w:fldChar w:fldCharType="end"/>
          </w:r>
          <w:r>
            <w:fldChar w:fldCharType="end"/>
          </w:r>
        </w:p>
        <w:p w14:paraId="60DBA934">
          <w:pPr>
            <w:pStyle w:val="30"/>
            <w:tabs>
              <w:tab w:val="right" w:leader="dot" w:pos="9071"/>
            </w:tabs>
          </w:pPr>
          <w:r>
            <w:fldChar w:fldCharType="begin"/>
          </w:r>
          <w:r>
            <w:instrText xml:space="preserve"> HYPERLINK \l _Toc7771 </w:instrText>
          </w:r>
          <w:r>
            <w:fldChar w:fldCharType="separate"/>
          </w:r>
          <w:r>
            <w:rPr>
              <w:rFonts w:ascii="Times New Roman" w:hAnsi="Times New Roman" w:eastAsia="宋体"/>
            </w:rPr>
            <w:t>2.2 功能需求分析</w:t>
          </w:r>
          <w:r>
            <w:rPr>
              <w:rFonts w:ascii="Times New Roman" w:hAnsi="Times New Roman" w:eastAsia="宋体"/>
            </w:rPr>
            <w:t xml:space="preserve"> </w:t>
          </w:r>
          <w:r>
            <w:rPr>
              <w:rFonts w:ascii="Times New Roman" w:hAnsi="Times New Roman" w:eastAsia="宋体"/>
            </w:rPr>
            <w:t>2.2 功能需求分析</w:t>
          </w:r>
          <w:r>
            <w:tab/>
          </w:r>
          <w:r>
            <w:fldChar w:fldCharType="begin"/>
          </w:r>
          <w:r>
            <w:instrText xml:space="preserve"> PAGEREF _Toc7771 \h </w:instrText>
          </w:r>
          <w:r>
            <w:fldChar w:fldCharType="separate"/>
          </w:r>
          <w:r>
            <w:t>21</w:t>
          </w:r>
          <w:r>
            <w:fldChar w:fldCharType="end"/>
          </w:r>
          <w:r>
            <w:fldChar w:fldCharType="end"/>
          </w:r>
        </w:p>
        <w:p w14:paraId="483CF7A5">
          <w:pPr>
            <w:pStyle w:val="24"/>
            <w:tabs>
              <w:tab w:val="right" w:leader="dot" w:pos="9071"/>
            </w:tabs>
          </w:pPr>
          <w:r>
            <w:fldChar w:fldCharType="begin"/>
          </w:r>
          <w:r>
            <w:instrText xml:space="preserve"> HYPERLINK \l _Toc21275 </w:instrText>
          </w:r>
          <w:r>
            <w:fldChar w:fldCharType="separate"/>
          </w:r>
          <w:r>
            <w:rPr>
              <w:rFonts w:ascii="Times New Roman" w:hAnsi="Times New Roman" w:eastAsia="宋体"/>
            </w:rPr>
            <w:t>2.2.1感知层的数据采集要求</w:t>
          </w:r>
          <w:r>
            <w:tab/>
          </w:r>
          <w:r>
            <w:fldChar w:fldCharType="begin"/>
          </w:r>
          <w:r>
            <w:instrText xml:space="preserve"> PAGEREF _Toc21275 \h </w:instrText>
          </w:r>
          <w:r>
            <w:fldChar w:fldCharType="separate"/>
          </w:r>
          <w:r>
            <w:t>21</w:t>
          </w:r>
          <w:r>
            <w:fldChar w:fldCharType="end"/>
          </w:r>
          <w:r>
            <w:fldChar w:fldCharType="end"/>
          </w:r>
        </w:p>
        <w:p w14:paraId="7620CE7E">
          <w:pPr>
            <w:pStyle w:val="24"/>
            <w:tabs>
              <w:tab w:val="right" w:leader="dot" w:pos="9071"/>
            </w:tabs>
          </w:pPr>
          <w:r>
            <w:fldChar w:fldCharType="begin"/>
          </w:r>
          <w:r>
            <w:instrText xml:space="preserve"> HYPERLINK \l _Toc434 </w:instrText>
          </w:r>
          <w:r>
            <w:fldChar w:fldCharType="separate"/>
          </w:r>
          <w:r>
            <w:rPr>
              <w:rFonts w:ascii="Times New Roman" w:hAnsi="Times New Roman" w:eastAsia="宋体"/>
            </w:rPr>
            <w:t>2.2.2执行层设备控制要求</w:t>
          </w:r>
          <w:r>
            <w:tab/>
          </w:r>
          <w:r>
            <w:fldChar w:fldCharType="begin"/>
          </w:r>
          <w:r>
            <w:instrText xml:space="preserve"> PAGEREF _Toc434 \h </w:instrText>
          </w:r>
          <w:r>
            <w:fldChar w:fldCharType="separate"/>
          </w:r>
          <w:r>
            <w:t>21</w:t>
          </w:r>
          <w:r>
            <w:fldChar w:fldCharType="end"/>
          </w:r>
          <w:r>
            <w:fldChar w:fldCharType="end"/>
          </w:r>
        </w:p>
        <w:p w14:paraId="67148C1B">
          <w:pPr>
            <w:pStyle w:val="24"/>
            <w:tabs>
              <w:tab w:val="right" w:leader="dot" w:pos="9071"/>
            </w:tabs>
          </w:pPr>
          <w:r>
            <w:fldChar w:fldCharType="begin"/>
          </w:r>
          <w:r>
            <w:instrText xml:space="preserve"> HYPERLINK \l _Toc24474 </w:instrText>
          </w:r>
          <w:r>
            <w:fldChar w:fldCharType="separate"/>
          </w:r>
          <w:r>
            <w:rPr>
              <w:rFonts w:ascii="Times New Roman" w:hAnsi="Times New Roman" w:eastAsia="宋体"/>
            </w:rPr>
            <w:t>2.2.3人机交互要求</w:t>
          </w:r>
          <w:r>
            <w:tab/>
          </w:r>
          <w:r>
            <w:fldChar w:fldCharType="begin"/>
          </w:r>
          <w:r>
            <w:instrText xml:space="preserve"> PAGEREF _Toc24474 \h </w:instrText>
          </w:r>
          <w:r>
            <w:fldChar w:fldCharType="separate"/>
          </w:r>
          <w:r>
            <w:t>22</w:t>
          </w:r>
          <w:r>
            <w:fldChar w:fldCharType="end"/>
          </w:r>
          <w:r>
            <w:fldChar w:fldCharType="end"/>
          </w:r>
        </w:p>
        <w:p w14:paraId="692709DF">
          <w:pPr>
            <w:pStyle w:val="24"/>
            <w:tabs>
              <w:tab w:val="right" w:leader="dot" w:pos="9071"/>
            </w:tabs>
          </w:pPr>
          <w:r>
            <w:fldChar w:fldCharType="begin"/>
          </w:r>
          <w:r>
            <w:instrText xml:space="preserve"> HYPERLINK \l _Toc22602 </w:instrText>
          </w:r>
          <w:r>
            <w:fldChar w:fldCharType="separate"/>
          </w:r>
          <w:r>
            <w:rPr>
              <w:rFonts w:ascii="Times New Roman" w:hAnsi="Times New Roman" w:eastAsia="宋体"/>
            </w:rPr>
            <w:t>2.2.4节点管理要求</w:t>
          </w:r>
          <w:r>
            <w:tab/>
          </w:r>
          <w:r>
            <w:fldChar w:fldCharType="begin"/>
          </w:r>
          <w:r>
            <w:instrText xml:space="preserve"> PAGEREF _Toc22602 \h </w:instrText>
          </w:r>
          <w:r>
            <w:fldChar w:fldCharType="separate"/>
          </w:r>
          <w:r>
            <w:t>22</w:t>
          </w:r>
          <w:r>
            <w:fldChar w:fldCharType="end"/>
          </w:r>
          <w:r>
            <w:fldChar w:fldCharType="end"/>
          </w:r>
        </w:p>
        <w:p w14:paraId="492F51D3">
          <w:pPr>
            <w:pStyle w:val="24"/>
            <w:tabs>
              <w:tab w:val="right" w:leader="dot" w:pos="9071"/>
            </w:tabs>
          </w:pPr>
          <w:r>
            <w:fldChar w:fldCharType="begin"/>
          </w:r>
          <w:r>
            <w:instrText xml:space="preserve"> HYPERLINK \l _Toc2225 </w:instrText>
          </w:r>
          <w:r>
            <w:fldChar w:fldCharType="separate"/>
          </w:r>
          <w:r>
            <w:rPr>
              <w:rFonts w:ascii="Times New Roman" w:hAnsi="Times New Roman" w:eastAsia="宋体"/>
            </w:rPr>
            <w:t>2.2.5日志和诊断的需求</w:t>
          </w:r>
          <w:r>
            <w:tab/>
          </w:r>
          <w:r>
            <w:fldChar w:fldCharType="begin"/>
          </w:r>
          <w:r>
            <w:instrText xml:space="preserve"> PAGEREF _Toc2225 \h </w:instrText>
          </w:r>
          <w:r>
            <w:fldChar w:fldCharType="separate"/>
          </w:r>
          <w:r>
            <w:t>22</w:t>
          </w:r>
          <w:r>
            <w:fldChar w:fldCharType="end"/>
          </w:r>
          <w:r>
            <w:fldChar w:fldCharType="end"/>
          </w:r>
        </w:p>
        <w:p w14:paraId="30A0C64D">
          <w:pPr>
            <w:pStyle w:val="30"/>
            <w:tabs>
              <w:tab w:val="right" w:leader="dot" w:pos="9071"/>
            </w:tabs>
          </w:pPr>
          <w:r>
            <w:fldChar w:fldCharType="begin"/>
          </w:r>
          <w:r>
            <w:instrText xml:space="preserve"> HYPERLINK \l _Toc29451 </w:instrText>
          </w:r>
          <w:r>
            <w:fldChar w:fldCharType="separate"/>
          </w:r>
          <w:r>
            <w:rPr>
              <w:rFonts w:ascii="Times New Roman" w:hAnsi="Times New Roman" w:eastAsia="宋体"/>
            </w:rPr>
            <w:t>2.3非功能需求分析</w:t>
          </w:r>
          <w:r>
            <w:rPr>
              <w:rFonts w:ascii="Times New Roman" w:hAnsi="Times New Roman" w:eastAsia="宋体"/>
            </w:rPr>
            <w:t xml:space="preserve"> </w:t>
          </w:r>
          <w:r>
            <w:rPr>
              <w:rFonts w:ascii="Times New Roman" w:hAnsi="Times New Roman" w:eastAsia="宋体"/>
            </w:rPr>
            <w:t>2.3非功能需求分析</w:t>
          </w:r>
          <w:r>
            <w:tab/>
          </w:r>
          <w:r>
            <w:fldChar w:fldCharType="begin"/>
          </w:r>
          <w:r>
            <w:instrText xml:space="preserve"> PAGEREF _Toc29451 \h </w:instrText>
          </w:r>
          <w:r>
            <w:fldChar w:fldCharType="separate"/>
          </w:r>
          <w:r>
            <w:t>22</w:t>
          </w:r>
          <w:r>
            <w:fldChar w:fldCharType="end"/>
          </w:r>
          <w:r>
            <w:fldChar w:fldCharType="end"/>
          </w:r>
        </w:p>
        <w:p w14:paraId="5C8D6FD7">
          <w:pPr>
            <w:pStyle w:val="24"/>
            <w:tabs>
              <w:tab w:val="right" w:leader="dot" w:pos="9071"/>
            </w:tabs>
          </w:pPr>
          <w:r>
            <w:fldChar w:fldCharType="begin"/>
          </w:r>
          <w:r>
            <w:instrText xml:space="preserve"> HYPERLINK \l _Toc8322 </w:instrText>
          </w:r>
          <w:r>
            <w:fldChar w:fldCharType="separate"/>
          </w:r>
          <w:r>
            <w:rPr>
              <w:rFonts w:ascii="Times New Roman" w:hAnsi="Times New Roman" w:eastAsia="宋体"/>
            </w:rPr>
            <w:t>2.3.1稳定性要求</w:t>
          </w:r>
          <w:r>
            <w:tab/>
          </w:r>
          <w:r>
            <w:fldChar w:fldCharType="begin"/>
          </w:r>
          <w:r>
            <w:instrText xml:space="preserve"> PAGEREF _Toc8322 \h </w:instrText>
          </w:r>
          <w:r>
            <w:fldChar w:fldCharType="separate"/>
          </w:r>
          <w:r>
            <w:t>23</w:t>
          </w:r>
          <w:r>
            <w:fldChar w:fldCharType="end"/>
          </w:r>
          <w:r>
            <w:fldChar w:fldCharType="end"/>
          </w:r>
        </w:p>
        <w:p w14:paraId="03C7D021">
          <w:pPr>
            <w:pStyle w:val="24"/>
            <w:tabs>
              <w:tab w:val="right" w:leader="dot" w:pos="9071"/>
            </w:tabs>
          </w:pPr>
          <w:r>
            <w:fldChar w:fldCharType="begin"/>
          </w:r>
          <w:r>
            <w:instrText xml:space="preserve"> HYPERLINK \l _Toc29947 </w:instrText>
          </w:r>
          <w:r>
            <w:fldChar w:fldCharType="separate"/>
          </w:r>
          <w:r>
            <w:rPr>
              <w:rFonts w:ascii="Times New Roman" w:hAnsi="Times New Roman" w:eastAsia="宋体"/>
            </w:rPr>
            <w:t>2.3.2 可靠性需求</w:t>
          </w:r>
          <w:r>
            <w:tab/>
          </w:r>
          <w:r>
            <w:fldChar w:fldCharType="begin"/>
          </w:r>
          <w:r>
            <w:instrText xml:space="preserve"> PAGEREF _Toc29947 \h </w:instrText>
          </w:r>
          <w:r>
            <w:fldChar w:fldCharType="separate"/>
          </w:r>
          <w:r>
            <w:t>23</w:t>
          </w:r>
          <w:r>
            <w:fldChar w:fldCharType="end"/>
          </w:r>
          <w:r>
            <w:fldChar w:fldCharType="end"/>
          </w:r>
        </w:p>
        <w:p w14:paraId="6C3CC7F2">
          <w:pPr>
            <w:pStyle w:val="24"/>
            <w:tabs>
              <w:tab w:val="right" w:leader="dot" w:pos="9071"/>
            </w:tabs>
          </w:pPr>
          <w:r>
            <w:fldChar w:fldCharType="begin"/>
          </w:r>
          <w:r>
            <w:instrText xml:space="preserve"> HYPERLINK \l _Toc14755 </w:instrText>
          </w:r>
          <w:r>
            <w:fldChar w:fldCharType="separate"/>
          </w:r>
          <w:r>
            <w:rPr>
              <w:rFonts w:ascii="Times New Roman" w:hAnsi="Times New Roman" w:eastAsia="宋体"/>
            </w:rPr>
            <w:t>2.3.3可扩展性要求</w:t>
          </w:r>
          <w:r>
            <w:tab/>
          </w:r>
          <w:r>
            <w:fldChar w:fldCharType="begin"/>
          </w:r>
          <w:r>
            <w:instrText xml:space="preserve"> PAGEREF _Toc14755 \h </w:instrText>
          </w:r>
          <w:r>
            <w:fldChar w:fldCharType="separate"/>
          </w:r>
          <w:r>
            <w:t>23</w:t>
          </w:r>
          <w:r>
            <w:fldChar w:fldCharType="end"/>
          </w:r>
          <w:r>
            <w:fldChar w:fldCharType="end"/>
          </w:r>
        </w:p>
        <w:p w14:paraId="3EA2809A">
          <w:pPr>
            <w:pStyle w:val="24"/>
            <w:tabs>
              <w:tab w:val="right" w:leader="dot" w:pos="9071"/>
            </w:tabs>
          </w:pPr>
          <w:r>
            <w:fldChar w:fldCharType="begin"/>
          </w:r>
          <w:r>
            <w:instrText xml:space="preserve"> HYPERLINK \l _Toc23390 </w:instrText>
          </w:r>
          <w:r>
            <w:fldChar w:fldCharType="separate"/>
          </w:r>
          <w:r>
            <w:rPr>
              <w:rFonts w:ascii="Times New Roman" w:hAnsi="Times New Roman" w:eastAsia="宋体"/>
            </w:rPr>
            <w:t>2.3.4可以演示出来的需要</w:t>
          </w:r>
          <w:r>
            <w:tab/>
          </w:r>
          <w:r>
            <w:fldChar w:fldCharType="begin"/>
          </w:r>
          <w:r>
            <w:instrText xml:space="preserve"> PAGEREF _Toc23390 \h </w:instrText>
          </w:r>
          <w:r>
            <w:fldChar w:fldCharType="separate"/>
          </w:r>
          <w:r>
            <w:t>24</w:t>
          </w:r>
          <w:r>
            <w:fldChar w:fldCharType="end"/>
          </w:r>
          <w:r>
            <w:fldChar w:fldCharType="end"/>
          </w:r>
        </w:p>
        <w:p w14:paraId="6C0CF827">
          <w:pPr>
            <w:pStyle w:val="24"/>
            <w:tabs>
              <w:tab w:val="right" w:leader="dot" w:pos="9071"/>
            </w:tabs>
          </w:pPr>
          <w:r>
            <w:fldChar w:fldCharType="begin"/>
          </w:r>
          <w:r>
            <w:instrText xml:space="preserve"> HYPERLINK \l _Toc17737 </w:instrText>
          </w:r>
          <w:r>
            <w:fldChar w:fldCharType="separate"/>
          </w:r>
          <w:r>
            <w:rPr>
              <w:rFonts w:ascii="Times New Roman" w:hAnsi="Times New Roman" w:eastAsia="宋体"/>
            </w:rPr>
            <w:t>2.3.5安全性和隐私需求</w:t>
          </w:r>
          <w:r>
            <w:tab/>
          </w:r>
          <w:r>
            <w:fldChar w:fldCharType="begin"/>
          </w:r>
          <w:r>
            <w:instrText xml:space="preserve"> PAGEREF _Toc17737 \h </w:instrText>
          </w:r>
          <w:r>
            <w:fldChar w:fldCharType="separate"/>
          </w:r>
          <w:r>
            <w:t>24</w:t>
          </w:r>
          <w:r>
            <w:fldChar w:fldCharType="end"/>
          </w:r>
          <w:r>
            <w:fldChar w:fldCharType="end"/>
          </w:r>
        </w:p>
        <w:p w14:paraId="2A0502FF">
          <w:pPr>
            <w:pStyle w:val="30"/>
            <w:tabs>
              <w:tab w:val="right" w:leader="dot" w:pos="9071"/>
            </w:tabs>
          </w:pPr>
          <w:r>
            <w:fldChar w:fldCharType="begin"/>
          </w:r>
          <w:r>
            <w:instrText xml:space="preserve"> HYPERLINK \l _Toc32679 </w:instrText>
          </w:r>
          <w:r>
            <w:fldChar w:fldCharType="separate"/>
          </w:r>
          <w:r>
            <w:rPr>
              <w:rFonts w:ascii="Times New Roman" w:hAnsi="Times New Roman" w:eastAsia="宋体"/>
            </w:rPr>
            <w:t>2.4网络通信和配网需求</w:t>
          </w:r>
          <w:r>
            <w:tab/>
          </w:r>
          <w:r>
            <w:fldChar w:fldCharType="begin"/>
          </w:r>
          <w:r>
            <w:instrText xml:space="preserve"> PAGEREF _Toc32679 \h </w:instrText>
          </w:r>
          <w:r>
            <w:fldChar w:fldCharType="separate"/>
          </w:r>
          <w:r>
            <w:t>24</w:t>
          </w:r>
          <w:r>
            <w:fldChar w:fldCharType="end"/>
          </w:r>
          <w:r>
            <w:fldChar w:fldCharType="end"/>
          </w:r>
        </w:p>
        <w:p w14:paraId="2DBC3830">
          <w:pPr>
            <w:pStyle w:val="30"/>
            <w:tabs>
              <w:tab w:val="right" w:leader="dot" w:pos="9071"/>
            </w:tabs>
          </w:pPr>
          <w:r>
            <w:fldChar w:fldCharType="begin"/>
          </w:r>
          <w:r>
            <w:instrText xml:space="preserve"> HYPERLINK \l _Toc30684 </w:instrText>
          </w:r>
          <w:r>
            <w:fldChar w:fldCharType="separate"/>
          </w:r>
          <w:r>
            <w:rPr>
              <w:rFonts w:ascii="Times New Roman" w:hAnsi="Times New Roman" w:eastAsia="宋体"/>
            </w:rPr>
            <w:t>2.5系统达成边界和限制条件</w:t>
          </w:r>
          <w:r>
            <w:tab/>
          </w:r>
          <w:r>
            <w:fldChar w:fldCharType="begin"/>
          </w:r>
          <w:r>
            <w:instrText xml:space="preserve"> PAGEREF _Toc30684 \h </w:instrText>
          </w:r>
          <w:r>
            <w:fldChar w:fldCharType="separate"/>
          </w:r>
          <w:r>
            <w:t>24</w:t>
          </w:r>
          <w:r>
            <w:fldChar w:fldCharType="end"/>
          </w:r>
          <w:r>
            <w:fldChar w:fldCharType="end"/>
          </w:r>
        </w:p>
        <w:p w14:paraId="6CCD0B60">
          <w:pPr>
            <w:pStyle w:val="24"/>
            <w:tabs>
              <w:tab w:val="right" w:leader="dot" w:pos="9071"/>
            </w:tabs>
          </w:pPr>
          <w:r>
            <w:fldChar w:fldCharType="begin"/>
          </w:r>
          <w:r>
            <w:instrText xml:space="preserve"> HYPERLINK \l _Toc10815 </w:instrText>
          </w:r>
          <w:r>
            <w:fldChar w:fldCharType="separate"/>
          </w:r>
          <w:r>
            <w:rPr>
              <w:rFonts w:ascii="Times New Roman" w:hAnsi="Times New Roman" w:eastAsia="宋体"/>
            </w:rPr>
            <w:t>2.5.1中控前端边界的定义</w:t>
          </w:r>
          <w:r>
            <w:tab/>
          </w:r>
          <w:r>
            <w:fldChar w:fldCharType="begin"/>
          </w:r>
          <w:r>
            <w:instrText xml:space="preserve"> PAGEREF _Toc10815 \h </w:instrText>
          </w:r>
          <w:r>
            <w:fldChar w:fldCharType="separate"/>
          </w:r>
          <w:r>
            <w:t>24</w:t>
          </w:r>
          <w:r>
            <w:fldChar w:fldCharType="end"/>
          </w:r>
          <w:r>
            <w:fldChar w:fldCharType="end"/>
          </w:r>
        </w:p>
        <w:p w14:paraId="62898A4D">
          <w:pPr>
            <w:pStyle w:val="24"/>
            <w:tabs>
              <w:tab w:val="right" w:leader="dot" w:pos="9071"/>
            </w:tabs>
          </w:pPr>
          <w:r>
            <w:fldChar w:fldCharType="begin"/>
          </w:r>
          <w:r>
            <w:instrText xml:space="preserve"> HYPERLINK \l _Toc20289 </w:instrText>
          </w:r>
          <w:r>
            <w:fldChar w:fldCharType="separate"/>
          </w:r>
          <w:r>
            <w:rPr>
              <w:rFonts w:ascii="Times New Roman" w:hAnsi="Times New Roman" w:eastAsia="宋体"/>
            </w:rPr>
            <w:t>2.5.2硬件实现边界</w:t>
          </w:r>
          <w:r>
            <w:tab/>
          </w:r>
          <w:r>
            <w:fldChar w:fldCharType="begin"/>
          </w:r>
          <w:r>
            <w:instrText xml:space="preserve"> PAGEREF _Toc20289 \h </w:instrText>
          </w:r>
          <w:r>
            <w:fldChar w:fldCharType="separate"/>
          </w:r>
          <w:r>
            <w:t>25</w:t>
          </w:r>
          <w:r>
            <w:fldChar w:fldCharType="end"/>
          </w:r>
          <w:r>
            <w:fldChar w:fldCharType="end"/>
          </w:r>
        </w:p>
        <w:p w14:paraId="1CDF09AF">
          <w:pPr>
            <w:pStyle w:val="24"/>
            <w:tabs>
              <w:tab w:val="right" w:leader="dot" w:pos="9071"/>
            </w:tabs>
          </w:pPr>
          <w:r>
            <w:fldChar w:fldCharType="begin"/>
          </w:r>
          <w:r>
            <w:instrText xml:space="preserve"> HYPERLINK \l _Toc17448 </w:instrText>
          </w:r>
          <w:r>
            <w:fldChar w:fldCharType="separate"/>
          </w:r>
          <w:r>
            <w:rPr>
              <w:rFonts w:ascii="Times New Roman" w:hAnsi="Times New Roman" w:eastAsia="宋体"/>
            </w:rPr>
            <w:t>2.5.3 软件实现和归档边界</w:t>
          </w:r>
          <w:r>
            <w:tab/>
          </w:r>
          <w:r>
            <w:fldChar w:fldCharType="begin"/>
          </w:r>
          <w:r>
            <w:instrText xml:space="preserve"> PAGEREF _Toc17448 \h </w:instrText>
          </w:r>
          <w:r>
            <w:fldChar w:fldCharType="separate"/>
          </w:r>
          <w:r>
            <w:t>25</w:t>
          </w:r>
          <w:r>
            <w:fldChar w:fldCharType="end"/>
          </w:r>
          <w:r>
            <w:fldChar w:fldCharType="end"/>
          </w:r>
        </w:p>
        <w:p w14:paraId="0AC35642">
          <w:pPr>
            <w:pStyle w:val="24"/>
            <w:tabs>
              <w:tab w:val="right" w:leader="dot" w:pos="9071"/>
            </w:tabs>
          </w:pPr>
          <w:r>
            <w:fldChar w:fldCharType="begin"/>
          </w:r>
          <w:r>
            <w:instrText xml:space="preserve"> HYPERLINK \l _Toc12378 </w:instrText>
          </w:r>
          <w:r>
            <w:fldChar w:fldCharType="separate"/>
          </w:r>
          <w:r>
            <w:rPr>
              <w:rFonts w:ascii="Times New Roman" w:hAnsi="Times New Roman" w:eastAsia="宋体"/>
            </w:rPr>
            <w:t>2.5.4功能实现范围</w:t>
          </w:r>
          <w:r>
            <w:tab/>
          </w:r>
          <w:r>
            <w:fldChar w:fldCharType="begin"/>
          </w:r>
          <w:r>
            <w:instrText xml:space="preserve"> PAGEREF _Toc12378 \h </w:instrText>
          </w:r>
          <w:r>
            <w:fldChar w:fldCharType="separate"/>
          </w:r>
          <w:r>
            <w:t>25</w:t>
          </w:r>
          <w:r>
            <w:fldChar w:fldCharType="end"/>
          </w:r>
          <w:r>
            <w:fldChar w:fldCharType="end"/>
          </w:r>
        </w:p>
        <w:p w14:paraId="1D8681E2">
          <w:pPr>
            <w:pStyle w:val="30"/>
            <w:tabs>
              <w:tab w:val="right" w:leader="dot" w:pos="9071"/>
            </w:tabs>
          </w:pPr>
          <w:r>
            <w:fldChar w:fldCharType="begin"/>
          </w:r>
          <w:r>
            <w:instrText xml:space="preserve"> HYPERLINK \l _Toc26369 </w:instrText>
          </w:r>
          <w:r>
            <w:fldChar w:fldCharType="separate"/>
          </w:r>
          <w:r>
            <w:rPr>
              <w:rFonts w:ascii="Times New Roman" w:hAnsi="Times New Roman" w:eastAsia="宋体"/>
            </w:rPr>
            <w:t>2.6本章小结</w:t>
          </w:r>
          <w:r>
            <w:tab/>
          </w:r>
          <w:r>
            <w:fldChar w:fldCharType="begin"/>
          </w:r>
          <w:r>
            <w:instrText xml:space="preserve"> PAGEREF _Toc26369 \h </w:instrText>
          </w:r>
          <w:r>
            <w:fldChar w:fldCharType="separate"/>
          </w:r>
          <w:r>
            <w:t>26</w:t>
          </w:r>
          <w:r>
            <w:fldChar w:fldCharType="end"/>
          </w:r>
          <w:r>
            <w:fldChar w:fldCharType="end"/>
          </w:r>
        </w:p>
        <w:p w14:paraId="3BB5BF56">
          <w:pPr>
            <w:pStyle w:val="27"/>
            <w:tabs>
              <w:tab w:val="right" w:leader="dot" w:pos="9071"/>
            </w:tabs>
          </w:pPr>
          <w:r>
            <w:fldChar w:fldCharType="begin"/>
          </w:r>
          <w:r>
            <w:instrText xml:space="preserve"> HYPERLINK \l _Toc32133 </w:instrText>
          </w:r>
          <w:r>
            <w:fldChar w:fldCharType="separate"/>
          </w:r>
          <w:r>
            <w:rPr>
              <w:rFonts w:ascii="Times New Roman" w:hAnsi="Times New Roman" w:eastAsia="宋体"/>
            </w:rPr>
            <w:t>第三章系统总体设计</w:t>
          </w:r>
          <w:r>
            <w:tab/>
          </w:r>
          <w:r>
            <w:fldChar w:fldCharType="begin"/>
          </w:r>
          <w:r>
            <w:instrText xml:space="preserve"> PAGEREF _Toc32133 \h </w:instrText>
          </w:r>
          <w:r>
            <w:fldChar w:fldCharType="separate"/>
          </w:r>
          <w:r>
            <w:t>26</w:t>
          </w:r>
          <w:r>
            <w:fldChar w:fldCharType="end"/>
          </w:r>
          <w:r>
            <w:fldChar w:fldCharType="end"/>
          </w:r>
        </w:p>
        <w:p w14:paraId="554594DB">
          <w:pPr>
            <w:pStyle w:val="30"/>
            <w:tabs>
              <w:tab w:val="right" w:leader="dot" w:pos="9071"/>
            </w:tabs>
          </w:pPr>
          <w:r>
            <w:fldChar w:fldCharType="begin"/>
          </w:r>
          <w:r>
            <w:instrText xml:space="preserve"> HYPERLINK \l _Toc17920 </w:instrText>
          </w:r>
          <w:r>
            <w:fldChar w:fldCharType="separate"/>
          </w:r>
          <w:r>
            <w:rPr>
              <w:rFonts w:ascii="Times New Roman" w:hAnsi="Times New Roman" w:eastAsia="宋体"/>
            </w:rPr>
            <w:t>3.1系统总体结构</w:t>
          </w:r>
          <w:r>
            <w:tab/>
          </w:r>
          <w:r>
            <w:fldChar w:fldCharType="begin"/>
          </w:r>
          <w:r>
            <w:instrText xml:space="preserve"> PAGEREF _Toc17920 \h </w:instrText>
          </w:r>
          <w:r>
            <w:fldChar w:fldCharType="separate"/>
          </w:r>
          <w:r>
            <w:t>26</w:t>
          </w:r>
          <w:r>
            <w:fldChar w:fldCharType="end"/>
          </w:r>
          <w:r>
            <w:fldChar w:fldCharType="end"/>
          </w:r>
        </w:p>
        <w:p w14:paraId="5A3AAC69">
          <w:pPr>
            <w:pStyle w:val="30"/>
            <w:tabs>
              <w:tab w:val="right" w:leader="dot" w:pos="9071"/>
            </w:tabs>
          </w:pPr>
          <w:r>
            <w:fldChar w:fldCharType="begin"/>
          </w:r>
          <w:r>
            <w:instrText xml:space="preserve"> HYPERLINK \l _Toc22056 </w:instrText>
          </w:r>
          <w:r>
            <w:fldChar w:fldCharType="separate"/>
          </w:r>
          <w:r>
            <w:rPr>
              <w:rFonts w:ascii="Times New Roman" w:hAnsi="Times New Roman" w:eastAsia="宋体"/>
            </w:rPr>
            <w:t>3.2系统分层设计</w:t>
          </w:r>
          <w:r>
            <w:tab/>
          </w:r>
          <w:r>
            <w:fldChar w:fldCharType="begin"/>
          </w:r>
          <w:r>
            <w:instrText xml:space="preserve"> PAGEREF _Toc22056 \h </w:instrText>
          </w:r>
          <w:r>
            <w:fldChar w:fldCharType="separate"/>
          </w:r>
          <w:r>
            <w:t>27</w:t>
          </w:r>
          <w:r>
            <w:fldChar w:fldCharType="end"/>
          </w:r>
          <w:r>
            <w:fldChar w:fldCharType="end"/>
          </w:r>
        </w:p>
        <w:p w14:paraId="2E2A22EF">
          <w:pPr>
            <w:pStyle w:val="24"/>
            <w:tabs>
              <w:tab w:val="right" w:leader="dot" w:pos="9071"/>
            </w:tabs>
          </w:pPr>
          <w:r>
            <w:fldChar w:fldCharType="begin"/>
          </w:r>
          <w:r>
            <w:instrText xml:space="preserve"> HYPERLINK \l _Toc32727 </w:instrText>
          </w:r>
          <w:r>
            <w:fldChar w:fldCharType="separate"/>
          </w:r>
          <w:r>
            <w:rPr>
              <w:rFonts w:ascii="Times New Roman" w:hAnsi="Times New Roman" w:eastAsia="宋体"/>
            </w:rPr>
            <w:t>3.2.1交互层</w:t>
          </w:r>
          <w:r>
            <w:tab/>
          </w:r>
          <w:r>
            <w:fldChar w:fldCharType="begin"/>
          </w:r>
          <w:r>
            <w:instrText xml:space="preserve"> PAGEREF _Toc32727 \h </w:instrText>
          </w:r>
          <w:r>
            <w:fldChar w:fldCharType="separate"/>
          </w:r>
          <w:r>
            <w:t>27</w:t>
          </w:r>
          <w:r>
            <w:fldChar w:fldCharType="end"/>
          </w:r>
          <w:r>
            <w:fldChar w:fldCharType="end"/>
          </w:r>
        </w:p>
        <w:p w14:paraId="391AA4EF">
          <w:pPr>
            <w:pStyle w:val="24"/>
            <w:tabs>
              <w:tab w:val="right" w:leader="dot" w:pos="9071"/>
            </w:tabs>
          </w:pPr>
          <w:r>
            <w:fldChar w:fldCharType="begin"/>
          </w:r>
          <w:r>
            <w:instrText xml:space="preserve"> HYPERLINK \l _Toc28554 </w:instrText>
          </w:r>
          <w:r>
            <w:fldChar w:fldCharType="separate"/>
          </w:r>
          <w:r>
            <w:rPr>
              <w:rFonts w:ascii="Times New Roman" w:hAnsi="Times New Roman" w:eastAsia="宋体"/>
            </w:rPr>
            <w:t>3.2.2控制和决策层</w:t>
          </w:r>
          <w:r>
            <w:tab/>
          </w:r>
          <w:r>
            <w:fldChar w:fldCharType="begin"/>
          </w:r>
          <w:r>
            <w:instrText xml:space="preserve"> PAGEREF _Toc28554 \h </w:instrText>
          </w:r>
          <w:r>
            <w:fldChar w:fldCharType="separate"/>
          </w:r>
          <w:r>
            <w:t>27</w:t>
          </w:r>
          <w:r>
            <w:fldChar w:fldCharType="end"/>
          </w:r>
          <w:r>
            <w:fldChar w:fldCharType="end"/>
          </w:r>
        </w:p>
        <w:p w14:paraId="5CDBFC1E">
          <w:pPr>
            <w:pStyle w:val="24"/>
            <w:tabs>
              <w:tab w:val="right" w:leader="dot" w:pos="9071"/>
            </w:tabs>
          </w:pPr>
          <w:r>
            <w:fldChar w:fldCharType="begin"/>
          </w:r>
          <w:r>
            <w:instrText xml:space="preserve"> HYPERLINK \l _Toc10397 </w:instrText>
          </w:r>
          <w:r>
            <w:fldChar w:fldCharType="separate"/>
          </w:r>
          <w:r>
            <w:rPr>
              <w:rFonts w:ascii="Times New Roman" w:hAnsi="Times New Roman" w:eastAsia="宋体"/>
            </w:rPr>
            <w:t>3.2.3网络通信层</w:t>
          </w:r>
          <w:r>
            <w:tab/>
          </w:r>
          <w:r>
            <w:fldChar w:fldCharType="begin"/>
          </w:r>
          <w:r>
            <w:instrText xml:space="preserve"> PAGEREF _Toc10397 \h </w:instrText>
          </w:r>
          <w:r>
            <w:fldChar w:fldCharType="separate"/>
          </w:r>
          <w:r>
            <w:t>28</w:t>
          </w:r>
          <w:r>
            <w:fldChar w:fldCharType="end"/>
          </w:r>
          <w:r>
            <w:fldChar w:fldCharType="end"/>
          </w:r>
        </w:p>
        <w:p w14:paraId="3A375AE3">
          <w:pPr>
            <w:pStyle w:val="24"/>
            <w:tabs>
              <w:tab w:val="right" w:leader="dot" w:pos="9071"/>
            </w:tabs>
          </w:pPr>
          <w:r>
            <w:fldChar w:fldCharType="begin"/>
          </w:r>
          <w:r>
            <w:instrText xml:space="preserve"> HYPERLINK \l _Toc14732 </w:instrText>
          </w:r>
          <w:r>
            <w:fldChar w:fldCharType="separate"/>
          </w:r>
          <w:r>
            <w:rPr>
              <w:rFonts w:ascii="Times New Roman" w:hAnsi="Times New Roman" w:eastAsia="宋体"/>
            </w:rPr>
            <w:t>3.2.4感知层</w:t>
          </w:r>
          <w:r>
            <w:tab/>
          </w:r>
          <w:r>
            <w:fldChar w:fldCharType="begin"/>
          </w:r>
          <w:r>
            <w:instrText xml:space="preserve"> PAGEREF _Toc14732 \h </w:instrText>
          </w:r>
          <w:r>
            <w:fldChar w:fldCharType="separate"/>
          </w:r>
          <w:r>
            <w:t>28</w:t>
          </w:r>
          <w:r>
            <w:fldChar w:fldCharType="end"/>
          </w:r>
          <w:r>
            <w:fldChar w:fldCharType="end"/>
          </w:r>
        </w:p>
        <w:p w14:paraId="0CF182F2">
          <w:pPr>
            <w:pStyle w:val="24"/>
            <w:tabs>
              <w:tab w:val="right" w:leader="dot" w:pos="9071"/>
            </w:tabs>
          </w:pPr>
          <w:r>
            <w:fldChar w:fldCharType="begin"/>
          </w:r>
          <w:r>
            <w:instrText xml:space="preserve"> HYPERLINK \l _Toc5177 </w:instrText>
          </w:r>
          <w:r>
            <w:fldChar w:fldCharType="separate"/>
          </w:r>
          <w:r>
            <w:rPr>
              <w:rFonts w:ascii="Times New Roman" w:hAnsi="Times New Roman" w:eastAsia="宋体"/>
            </w:rPr>
            <w:t>3.2.5执行层</w:t>
          </w:r>
          <w:r>
            <w:tab/>
          </w:r>
          <w:r>
            <w:fldChar w:fldCharType="begin"/>
          </w:r>
          <w:r>
            <w:instrText xml:space="preserve"> PAGEREF _Toc5177 \h </w:instrText>
          </w:r>
          <w:r>
            <w:fldChar w:fldCharType="separate"/>
          </w:r>
          <w:r>
            <w:t>28</w:t>
          </w:r>
          <w:r>
            <w:fldChar w:fldCharType="end"/>
          </w:r>
          <w:r>
            <w:fldChar w:fldCharType="end"/>
          </w:r>
        </w:p>
        <w:p w14:paraId="4491414C">
          <w:pPr>
            <w:pStyle w:val="24"/>
            <w:tabs>
              <w:tab w:val="right" w:leader="dot" w:pos="9071"/>
            </w:tabs>
          </w:pPr>
          <w:r>
            <w:fldChar w:fldCharType="begin"/>
          </w:r>
          <w:r>
            <w:instrText xml:space="preserve"> HYPERLINK \l _Toc22007 </w:instrText>
          </w:r>
          <w:r>
            <w:fldChar w:fldCharType="separate"/>
          </w:r>
          <w:r>
            <w:rPr>
              <w:rFonts w:ascii="Times New Roman" w:hAnsi="Times New Roman" w:eastAsia="宋体"/>
            </w:rPr>
            <w:t>3.2.6云和扩展服务层</w:t>
          </w:r>
          <w:r>
            <w:tab/>
          </w:r>
          <w:r>
            <w:fldChar w:fldCharType="begin"/>
          </w:r>
          <w:r>
            <w:instrText xml:space="preserve"> PAGEREF _Toc22007 \h </w:instrText>
          </w:r>
          <w:r>
            <w:fldChar w:fldCharType="separate"/>
          </w:r>
          <w:r>
            <w:t>28</w:t>
          </w:r>
          <w:r>
            <w:fldChar w:fldCharType="end"/>
          </w:r>
          <w:r>
            <w:fldChar w:fldCharType="end"/>
          </w:r>
        </w:p>
        <w:p w14:paraId="1F5211F6">
          <w:pPr>
            <w:pStyle w:val="30"/>
            <w:tabs>
              <w:tab w:val="right" w:leader="dot" w:pos="9071"/>
            </w:tabs>
          </w:pPr>
          <w:r>
            <w:fldChar w:fldCharType="begin"/>
          </w:r>
          <w:r>
            <w:instrText xml:space="preserve"> HYPERLINK \l _Toc27868 </w:instrText>
          </w:r>
          <w:r>
            <w:fldChar w:fldCharType="separate"/>
          </w:r>
          <w:r>
            <w:rPr>
              <w:rFonts w:ascii="Times New Roman" w:hAnsi="Times New Roman" w:eastAsia="宋体"/>
            </w:rPr>
            <w:t>3.3系统数据流和控制流的设计</w:t>
          </w:r>
          <w:r>
            <w:tab/>
          </w:r>
          <w:r>
            <w:fldChar w:fldCharType="begin"/>
          </w:r>
          <w:r>
            <w:instrText xml:space="preserve"> PAGEREF _Toc27868 \h </w:instrText>
          </w:r>
          <w:r>
            <w:fldChar w:fldCharType="separate"/>
          </w:r>
          <w:r>
            <w:t>29</w:t>
          </w:r>
          <w:r>
            <w:fldChar w:fldCharType="end"/>
          </w:r>
          <w:r>
            <w:fldChar w:fldCharType="end"/>
          </w:r>
        </w:p>
        <w:p w14:paraId="60A61BA6">
          <w:pPr>
            <w:pStyle w:val="30"/>
            <w:tabs>
              <w:tab w:val="right" w:leader="dot" w:pos="9071"/>
            </w:tabs>
          </w:pPr>
          <w:r>
            <w:fldChar w:fldCharType="begin"/>
          </w:r>
          <w:r>
            <w:instrText xml:space="preserve"> HYPERLINK \l _Toc24449 </w:instrText>
          </w:r>
          <w:r>
            <w:fldChar w:fldCharType="separate"/>
          </w:r>
          <w:r>
            <w:rPr>
              <w:rFonts w:ascii="Times New Roman" w:hAnsi="Times New Roman" w:eastAsia="宋体"/>
            </w:rPr>
            <w:t>3.4节点注册、数据上报以及命令发送的过程</w:t>
          </w:r>
          <w:r>
            <w:tab/>
          </w:r>
          <w:r>
            <w:fldChar w:fldCharType="begin"/>
          </w:r>
          <w:r>
            <w:instrText xml:space="preserve"> PAGEREF _Toc24449 \h </w:instrText>
          </w:r>
          <w:r>
            <w:fldChar w:fldCharType="separate"/>
          </w:r>
          <w:r>
            <w:t>29</w:t>
          </w:r>
          <w:r>
            <w:fldChar w:fldCharType="end"/>
          </w:r>
          <w:r>
            <w:fldChar w:fldCharType="end"/>
          </w:r>
        </w:p>
        <w:p w14:paraId="227A3087">
          <w:pPr>
            <w:pStyle w:val="30"/>
            <w:tabs>
              <w:tab w:val="right" w:leader="dot" w:pos="9071"/>
            </w:tabs>
          </w:pPr>
          <w:r>
            <w:fldChar w:fldCharType="begin"/>
          </w:r>
          <w:r>
            <w:instrText xml:space="preserve"> HYPERLINK \l _Toc16009 </w:instrText>
          </w:r>
          <w:r>
            <w:fldChar w:fldCharType="separate"/>
          </w:r>
          <w:r>
            <w:rPr>
              <w:rFonts w:ascii="Times New Roman" w:hAnsi="Times New Roman" w:eastAsia="宋体"/>
            </w:rPr>
            <w:t>3.5网络配网和状态诊断机制</w:t>
          </w:r>
          <w:r>
            <w:tab/>
          </w:r>
          <w:r>
            <w:fldChar w:fldCharType="begin"/>
          </w:r>
          <w:r>
            <w:instrText xml:space="preserve"> PAGEREF _Toc16009 \h </w:instrText>
          </w:r>
          <w:r>
            <w:fldChar w:fldCharType="separate"/>
          </w:r>
          <w:r>
            <w:t>30</w:t>
          </w:r>
          <w:r>
            <w:fldChar w:fldCharType="end"/>
          </w:r>
          <w:r>
            <w:fldChar w:fldCharType="end"/>
          </w:r>
        </w:p>
        <w:p w14:paraId="7F46DA70">
          <w:pPr>
            <w:pStyle w:val="24"/>
            <w:tabs>
              <w:tab w:val="right" w:leader="dot" w:pos="9071"/>
            </w:tabs>
          </w:pPr>
          <w:r>
            <w:fldChar w:fldCharType="begin"/>
          </w:r>
          <w:r>
            <w:instrText xml:space="preserve"> HYPERLINK \l _Toc9655 </w:instrText>
          </w:r>
          <w:r>
            <w:fldChar w:fldCharType="separate"/>
          </w:r>
          <w:r>
            <w:rPr>
              <w:rFonts w:ascii="Times New Roman" w:hAnsi="Times New Roman" w:eastAsia="宋体"/>
            </w:rPr>
            <w:t>3.5.1网络配网办法</w:t>
          </w:r>
          <w:r>
            <w:tab/>
          </w:r>
          <w:r>
            <w:fldChar w:fldCharType="begin"/>
          </w:r>
          <w:r>
            <w:instrText xml:space="preserve"> PAGEREF _Toc9655 \h </w:instrText>
          </w:r>
          <w:r>
            <w:fldChar w:fldCharType="separate"/>
          </w:r>
          <w:r>
            <w:t>30</w:t>
          </w:r>
          <w:r>
            <w:fldChar w:fldCharType="end"/>
          </w:r>
          <w:r>
            <w:fldChar w:fldCharType="end"/>
          </w:r>
        </w:p>
        <w:p w14:paraId="6CD9F039">
          <w:pPr>
            <w:pStyle w:val="24"/>
            <w:tabs>
              <w:tab w:val="right" w:leader="dot" w:pos="9071"/>
            </w:tabs>
          </w:pPr>
          <w:r>
            <w:fldChar w:fldCharType="begin"/>
          </w:r>
          <w:r>
            <w:instrText xml:space="preserve"> HYPERLINK \l _Toc10187 </w:instrText>
          </w:r>
          <w:r>
            <w:fldChar w:fldCharType="separate"/>
          </w:r>
          <w:r>
            <w:rPr>
              <w:rFonts w:ascii="Times New Roman" w:hAnsi="Times New Roman" w:eastAsia="宋体"/>
            </w:rPr>
            <w:t>3.5.2状态诊断办法</w:t>
          </w:r>
          <w:r>
            <w:tab/>
          </w:r>
          <w:r>
            <w:fldChar w:fldCharType="begin"/>
          </w:r>
          <w:r>
            <w:instrText xml:space="preserve"> PAGEREF _Toc10187 \h </w:instrText>
          </w:r>
          <w:r>
            <w:fldChar w:fldCharType="separate"/>
          </w:r>
          <w:r>
            <w:t>30</w:t>
          </w:r>
          <w:r>
            <w:fldChar w:fldCharType="end"/>
          </w:r>
          <w:r>
            <w:fldChar w:fldCharType="end"/>
          </w:r>
        </w:p>
        <w:p w14:paraId="2DB157BA">
          <w:pPr>
            <w:pStyle w:val="30"/>
            <w:tabs>
              <w:tab w:val="right" w:leader="dot" w:pos="9071"/>
            </w:tabs>
          </w:pPr>
          <w:r>
            <w:fldChar w:fldCharType="begin"/>
          </w:r>
          <w:r>
            <w:instrText xml:space="preserve"> HYPERLINK \l _Toc28007 </w:instrText>
          </w:r>
          <w:r>
            <w:fldChar w:fldCharType="separate"/>
          </w:r>
          <w:r>
            <w:rPr>
              <w:rFonts w:ascii="Times New Roman" w:hAnsi="Times New Roman" w:eastAsia="宋体"/>
            </w:rPr>
            <w:t>3.6系统版本更新、稳定基线以及回滚办法</w:t>
          </w:r>
          <w:r>
            <w:tab/>
          </w:r>
          <w:r>
            <w:fldChar w:fldCharType="begin"/>
          </w:r>
          <w:r>
            <w:instrText xml:space="preserve"> PAGEREF _Toc28007 \h </w:instrText>
          </w:r>
          <w:r>
            <w:fldChar w:fldCharType="separate"/>
          </w:r>
          <w:r>
            <w:t>31</w:t>
          </w:r>
          <w:r>
            <w:fldChar w:fldCharType="end"/>
          </w:r>
          <w:r>
            <w:fldChar w:fldCharType="end"/>
          </w:r>
        </w:p>
        <w:p w14:paraId="3FA31631">
          <w:pPr>
            <w:pStyle w:val="30"/>
            <w:tabs>
              <w:tab w:val="right" w:leader="dot" w:pos="9071"/>
            </w:tabs>
          </w:pPr>
          <w:r>
            <w:fldChar w:fldCharType="begin"/>
          </w:r>
          <w:r>
            <w:instrText xml:space="preserve"> HYPERLINK \l _Toc8439 </w:instrText>
          </w:r>
          <w:r>
            <w:fldChar w:fldCharType="separate"/>
          </w:r>
          <w:r>
            <w:rPr>
              <w:rFonts w:ascii="Times New Roman" w:hAnsi="Times New Roman" w:eastAsia="宋体"/>
            </w:rPr>
            <w:t>3.7本章小结</w:t>
          </w:r>
          <w:r>
            <w:tab/>
          </w:r>
          <w:r>
            <w:fldChar w:fldCharType="begin"/>
          </w:r>
          <w:r>
            <w:instrText xml:space="preserve"> PAGEREF _Toc8439 \h </w:instrText>
          </w:r>
          <w:r>
            <w:fldChar w:fldCharType="separate"/>
          </w:r>
          <w:r>
            <w:t>31</w:t>
          </w:r>
          <w:r>
            <w:fldChar w:fldCharType="end"/>
          </w:r>
          <w:r>
            <w:fldChar w:fldCharType="end"/>
          </w:r>
        </w:p>
        <w:p w14:paraId="487568FE">
          <w:pPr>
            <w:pStyle w:val="27"/>
            <w:tabs>
              <w:tab w:val="right" w:leader="dot" w:pos="9071"/>
            </w:tabs>
          </w:pPr>
          <w:r>
            <w:fldChar w:fldCharType="begin"/>
          </w:r>
          <w:r>
            <w:instrText xml:space="preserve"> HYPERLINK \l _Toc332 </w:instrText>
          </w:r>
          <w:r>
            <w:fldChar w:fldCharType="separate"/>
          </w:r>
          <w:r>
            <w:rPr>
              <w:rFonts w:ascii="Times New Roman" w:hAnsi="Times New Roman" w:eastAsia="宋体"/>
            </w:rPr>
            <w:t>第四章系统硬件设计</w:t>
          </w:r>
          <w:r>
            <w:tab/>
          </w:r>
          <w:r>
            <w:fldChar w:fldCharType="begin"/>
          </w:r>
          <w:r>
            <w:instrText xml:space="preserve"> PAGEREF _Toc332 \h </w:instrText>
          </w:r>
          <w:r>
            <w:fldChar w:fldCharType="separate"/>
          </w:r>
          <w:r>
            <w:t>32</w:t>
          </w:r>
          <w:r>
            <w:fldChar w:fldCharType="end"/>
          </w:r>
          <w:r>
            <w:fldChar w:fldCharType="end"/>
          </w:r>
        </w:p>
        <w:p w14:paraId="4AD75645">
          <w:pPr>
            <w:pStyle w:val="30"/>
            <w:tabs>
              <w:tab w:val="right" w:leader="dot" w:pos="9071"/>
            </w:tabs>
          </w:pPr>
          <w:r>
            <w:fldChar w:fldCharType="begin"/>
          </w:r>
          <w:r>
            <w:instrText xml:space="preserve"> HYPERLINK \l _Toc5811 </w:instrText>
          </w:r>
          <w:r>
            <w:fldChar w:fldCharType="separate"/>
          </w:r>
          <w:r>
            <w:rPr>
              <w:rFonts w:ascii="Times New Roman" w:hAnsi="Times New Roman" w:eastAsia="宋体"/>
            </w:rPr>
            <w:t>4.1硬件整体结构</w:t>
          </w:r>
          <w:r>
            <w:tab/>
          </w:r>
          <w:r>
            <w:fldChar w:fldCharType="begin"/>
          </w:r>
          <w:r>
            <w:instrText xml:space="preserve"> PAGEREF _Toc5811 \h </w:instrText>
          </w:r>
          <w:r>
            <w:fldChar w:fldCharType="separate"/>
          </w:r>
          <w:r>
            <w:t>32</w:t>
          </w:r>
          <w:r>
            <w:fldChar w:fldCharType="end"/>
          </w:r>
          <w:r>
            <w:fldChar w:fldCharType="end"/>
          </w:r>
        </w:p>
        <w:p w14:paraId="1C419A4E">
          <w:pPr>
            <w:pStyle w:val="30"/>
            <w:tabs>
              <w:tab w:val="right" w:leader="dot" w:pos="9071"/>
            </w:tabs>
          </w:pPr>
          <w:r>
            <w:fldChar w:fldCharType="begin"/>
          </w:r>
          <w:r>
            <w:instrText xml:space="preserve"> HYPERLINK \l _Toc31994 </w:instrText>
          </w:r>
          <w:r>
            <w:fldChar w:fldCharType="separate"/>
          </w:r>
          <w:r>
            <w:rPr>
              <w:rFonts w:ascii="Times New Roman" w:hAnsi="Times New Roman" w:eastAsia="宋体"/>
            </w:rPr>
            <w:t>4.2中控硬件平台的设计</w:t>
          </w:r>
          <w:r>
            <w:tab/>
          </w:r>
          <w:r>
            <w:fldChar w:fldCharType="begin"/>
          </w:r>
          <w:r>
            <w:instrText xml:space="preserve"> PAGEREF _Toc31994 \h </w:instrText>
          </w:r>
          <w:r>
            <w:fldChar w:fldCharType="separate"/>
          </w:r>
          <w:r>
            <w:t>32</w:t>
          </w:r>
          <w:r>
            <w:fldChar w:fldCharType="end"/>
          </w:r>
          <w:r>
            <w:fldChar w:fldCharType="end"/>
          </w:r>
        </w:p>
        <w:p w14:paraId="3AAC4469">
          <w:pPr>
            <w:pStyle w:val="30"/>
            <w:tabs>
              <w:tab w:val="right" w:leader="dot" w:pos="9071"/>
            </w:tabs>
          </w:pPr>
          <w:r>
            <w:fldChar w:fldCharType="begin"/>
          </w:r>
          <w:r>
            <w:instrText xml:space="preserve"> HYPERLINK \l _Toc14754 </w:instrText>
          </w:r>
          <w:r>
            <w:fldChar w:fldCharType="separate"/>
          </w:r>
          <w:r>
            <w:rPr>
              <w:rFonts w:ascii="Times New Roman" w:hAnsi="Times New Roman" w:eastAsia="宋体"/>
            </w:rPr>
            <w:t>4.3感知层硬件设计</w:t>
          </w:r>
          <w:r>
            <w:tab/>
          </w:r>
          <w:r>
            <w:fldChar w:fldCharType="begin"/>
          </w:r>
          <w:r>
            <w:instrText xml:space="preserve"> PAGEREF _Toc14754 \h </w:instrText>
          </w:r>
          <w:r>
            <w:fldChar w:fldCharType="separate"/>
          </w:r>
          <w:r>
            <w:t>33</w:t>
          </w:r>
          <w:r>
            <w:fldChar w:fldCharType="end"/>
          </w:r>
          <w:r>
            <w:fldChar w:fldCharType="end"/>
          </w:r>
        </w:p>
        <w:p w14:paraId="4967024B">
          <w:pPr>
            <w:pStyle w:val="24"/>
            <w:tabs>
              <w:tab w:val="right" w:leader="dot" w:pos="9071"/>
            </w:tabs>
          </w:pPr>
          <w:r>
            <w:fldChar w:fldCharType="begin"/>
          </w:r>
          <w:r>
            <w:instrText xml:space="preserve"> HYPERLINK \l _Toc19558 </w:instrText>
          </w:r>
          <w:r>
            <w:fldChar w:fldCharType="separate"/>
          </w:r>
          <w:r>
            <w:rPr>
              <w:rFonts w:ascii="Times New Roman" w:hAnsi="Times New Roman" w:eastAsia="宋体"/>
            </w:rPr>
            <w:t>4.3.1环境窗户子节点硬件设计</w:t>
          </w:r>
          <w:r>
            <w:tab/>
          </w:r>
          <w:r>
            <w:fldChar w:fldCharType="begin"/>
          </w:r>
          <w:r>
            <w:instrText xml:space="preserve"> PAGEREF _Toc19558 \h </w:instrText>
          </w:r>
          <w:r>
            <w:fldChar w:fldCharType="separate"/>
          </w:r>
          <w:r>
            <w:t>33</w:t>
          </w:r>
          <w:r>
            <w:fldChar w:fldCharType="end"/>
          </w:r>
          <w:r>
            <w:fldChar w:fldCharType="end"/>
          </w:r>
        </w:p>
        <w:p w14:paraId="1E657102">
          <w:pPr>
            <w:pStyle w:val="24"/>
            <w:tabs>
              <w:tab w:val="right" w:leader="dot" w:pos="9071"/>
            </w:tabs>
          </w:pPr>
          <w:r>
            <w:fldChar w:fldCharType="begin"/>
          </w:r>
          <w:r>
            <w:instrText xml:space="preserve"> HYPERLINK \l _Toc13398 </w:instrText>
          </w:r>
          <w:r>
            <w:fldChar w:fldCharType="separate"/>
          </w:r>
          <w:r>
            <w:rPr>
              <w:rFonts w:ascii="Times New Roman" w:hAnsi="Times New Roman" w:eastAsia="宋体"/>
            </w:rPr>
            <w:t>4.3.2光照安防子节点硬件设计</w:t>
          </w:r>
          <w:r>
            <w:tab/>
          </w:r>
          <w:r>
            <w:fldChar w:fldCharType="begin"/>
          </w:r>
          <w:r>
            <w:instrText xml:space="preserve"> PAGEREF _Toc13398 \h </w:instrText>
          </w:r>
          <w:r>
            <w:fldChar w:fldCharType="separate"/>
          </w:r>
          <w:r>
            <w:t>33</w:t>
          </w:r>
          <w:r>
            <w:fldChar w:fldCharType="end"/>
          </w:r>
          <w:r>
            <w:fldChar w:fldCharType="end"/>
          </w:r>
        </w:p>
        <w:p w14:paraId="6DA58868">
          <w:pPr>
            <w:pStyle w:val="30"/>
            <w:tabs>
              <w:tab w:val="right" w:leader="dot" w:pos="9071"/>
            </w:tabs>
          </w:pPr>
          <w:r>
            <w:fldChar w:fldCharType="begin"/>
          </w:r>
          <w:r>
            <w:instrText xml:space="preserve"> HYPERLINK \l _Toc27777 </w:instrText>
          </w:r>
          <w:r>
            <w:fldChar w:fldCharType="separate"/>
          </w:r>
          <w:r>
            <w:rPr>
              <w:rFonts w:ascii="Times New Roman" w:hAnsi="Times New Roman" w:eastAsia="宋体"/>
            </w:rPr>
            <w:t>4.4执行层硬件设计</w:t>
          </w:r>
          <w:r>
            <w:tab/>
          </w:r>
          <w:r>
            <w:fldChar w:fldCharType="begin"/>
          </w:r>
          <w:r>
            <w:instrText xml:space="preserve"> PAGEREF _Toc27777 \h </w:instrText>
          </w:r>
          <w:r>
            <w:fldChar w:fldCharType="separate"/>
          </w:r>
          <w:r>
            <w:t>33</w:t>
          </w:r>
          <w:r>
            <w:fldChar w:fldCharType="end"/>
          </w:r>
          <w:r>
            <w:fldChar w:fldCharType="end"/>
          </w:r>
        </w:p>
        <w:p w14:paraId="4D2F6A14">
          <w:pPr>
            <w:pStyle w:val="24"/>
            <w:tabs>
              <w:tab w:val="right" w:leader="dot" w:pos="9071"/>
            </w:tabs>
          </w:pPr>
          <w:r>
            <w:fldChar w:fldCharType="begin"/>
          </w:r>
          <w:r>
            <w:instrText xml:space="preserve"> HYPERLINK \l _Toc16895 </w:instrText>
          </w:r>
          <w:r>
            <w:fldChar w:fldCharType="separate"/>
          </w:r>
          <w:r>
            <w:rPr>
              <w:rFonts w:ascii="Times New Roman" w:hAnsi="Times New Roman" w:eastAsia="宋体"/>
            </w:rPr>
            <w:t>4.4.1灯光家电子节点硬件设计</w:t>
          </w:r>
          <w:r>
            <w:tab/>
          </w:r>
          <w:r>
            <w:fldChar w:fldCharType="begin"/>
          </w:r>
          <w:r>
            <w:instrText xml:space="preserve"> PAGEREF _Toc16895 \h </w:instrText>
          </w:r>
          <w:r>
            <w:fldChar w:fldCharType="separate"/>
          </w:r>
          <w:r>
            <w:t>33</w:t>
          </w:r>
          <w:r>
            <w:fldChar w:fldCharType="end"/>
          </w:r>
          <w:r>
            <w:fldChar w:fldCharType="end"/>
          </w:r>
        </w:p>
        <w:p w14:paraId="6FAF76B7">
          <w:pPr>
            <w:pStyle w:val="24"/>
            <w:tabs>
              <w:tab w:val="right" w:leader="dot" w:pos="9071"/>
            </w:tabs>
          </w:pPr>
          <w:r>
            <w:fldChar w:fldCharType="begin"/>
          </w:r>
          <w:r>
            <w:instrText xml:space="preserve"> HYPERLINK \l _Toc7604 </w:instrText>
          </w:r>
          <w:r>
            <w:fldChar w:fldCharType="separate"/>
          </w:r>
          <w:r>
            <w:rPr>
              <w:rFonts w:ascii="Times New Roman" w:hAnsi="Times New Roman" w:eastAsia="宋体"/>
            </w:rPr>
            <w:t>4.4.2门窗伴侣子节点硬件设计</w:t>
          </w:r>
          <w:r>
            <w:tab/>
          </w:r>
          <w:r>
            <w:fldChar w:fldCharType="begin"/>
          </w:r>
          <w:r>
            <w:instrText xml:space="preserve"> PAGEREF _Toc7604 \h </w:instrText>
          </w:r>
          <w:r>
            <w:fldChar w:fldCharType="separate"/>
          </w:r>
          <w:r>
            <w:t>34</w:t>
          </w:r>
          <w:r>
            <w:fldChar w:fldCharType="end"/>
          </w:r>
          <w:r>
            <w:fldChar w:fldCharType="end"/>
          </w:r>
        </w:p>
        <w:p w14:paraId="30255A11">
          <w:pPr>
            <w:pStyle w:val="30"/>
            <w:tabs>
              <w:tab w:val="right" w:leader="dot" w:pos="9071"/>
            </w:tabs>
          </w:pPr>
          <w:r>
            <w:fldChar w:fldCharType="begin"/>
          </w:r>
          <w:r>
            <w:instrText xml:space="preserve"> HYPERLINK \l _Toc13173 </w:instrText>
          </w:r>
          <w:r>
            <w:fldChar w:fldCharType="separate"/>
          </w:r>
          <w:r>
            <w:rPr>
              <w:rFonts w:ascii="Times New Roman" w:hAnsi="Times New Roman" w:eastAsia="宋体"/>
            </w:rPr>
            <w:t>4.5传感器和执行器的选择</w:t>
          </w:r>
          <w:r>
            <w:tab/>
          </w:r>
          <w:r>
            <w:fldChar w:fldCharType="begin"/>
          </w:r>
          <w:r>
            <w:instrText xml:space="preserve"> PAGEREF _Toc13173 \h </w:instrText>
          </w:r>
          <w:r>
            <w:fldChar w:fldCharType="separate"/>
          </w:r>
          <w:r>
            <w:t>34</w:t>
          </w:r>
          <w:r>
            <w:fldChar w:fldCharType="end"/>
          </w:r>
          <w:r>
            <w:fldChar w:fldCharType="end"/>
          </w:r>
        </w:p>
        <w:p w14:paraId="2AC16C2A">
          <w:pPr>
            <w:pStyle w:val="24"/>
            <w:tabs>
              <w:tab w:val="right" w:leader="dot" w:pos="9071"/>
            </w:tabs>
          </w:pPr>
          <w:r>
            <w:fldChar w:fldCharType="begin"/>
          </w:r>
          <w:r>
            <w:instrText xml:space="preserve"> HYPERLINK \l _Toc32583 </w:instrText>
          </w:r>
          <w:r>
            <w:fldChar w:fldCharType="separate"/>
          </w:r>
          <w:r>
            <w:rPr>
              <w:rFonts w:ascii="Times New Roman" w:hAnsi="Times New Roman" w:eastAsia="宋体"/>
            </w:rPr>
            <w:t>4.5.1传感器的选择</w:t>
          </w:r>
          <w:r>
            <w:tab/>
          </w:r>
          <w:r>
            <w:fldChar w:fldCharType="begin"/>
          </w:r>
          <w:r>
            <w:instrText xml:space="preserve"> PAGEREF _Toc32583 \h </w:instrText>
          </w:r>
          <w:r>
            <w:fldChar w:fldCharType="separate"/>
          </w:r>
          <w:r>
            <w:t>34</w:t>
          </w:r>
          <w:r>
            <w:fldChar w:fldCharType="end"/>
          </w:r>
          <w:r>
            <w:fldChar w:fldCharType="end"/>
          </w:r>
        </w:p>
        <w:p w14:paraId="16939926">
          <w:pPr>
            <w:pStyle w:val="24"/>
            <w:tabs>
              <w:tab w:val="right" w:leader="dot" w:pos="9071"/>
            </w:tabs>
          </w:pPr>
          <w:r>
            <w:fldChar w:fldCharType="begin"/>
          </w:r>
          <w:r>
            <w:instrText xml:space="preserve"> HYPERLINK \l _Toc7551 </w:instrText>
          </w:r>
          <w:r>
            <w:fldChar w:fldCharType="separate"/>
          </w:r>
          <w:r>
            <w:rPr>
              <w:rFonts w:ascii="Times New Roman" w:hAnsi="Times New Roman" w:eastAsia="宋体"/>
            </w:rPr>
            <w:t>4.5.2执行器的选择</w:t>
          </w:r>
          <w:r>
            <w:tab/>
          </w:r>
          <w:r>
            <w:fldChar w:fldCharType="begin"/>
          </w:r>
          <w:r>
            <w:instrText xml:space="preserve"> PAGEREF _Toc7551 \h </w:instrText>
          </w:r>
          <w:r>
            <w:fldChar w:fldCharType="separate"/>
          </w:r>
          <w:r>
            <w:t>34</w:t>
          </w:r>
          <w:r>
            <w:fldChar w:fldCharType="end"/>
          </w:r>
          <w:r>
            <w:fldChar w:fldCharType="end"/>
          </w:r>
        </w:p>
        <w:p w14:paraId="3DEE39BB">
          <w:pPr>
            <w:pStyle w:val="30"/>
            <w:tabs>
              <w:tab w:val="right" w:leader="dot" w:pos="9071"/>
            </w:tabs>
          </w:pPr>
          <w:r>
            <w:fldChar w:fldCharType="begin"/>
          </w:r>
          <w:r>
            <w:instrText xml:space="preserve"> HYPERLINK \l _Toc762 </w:instrText>
          </w:r>
          <w:r>
            <w:fldChar w:fldCharType="separate"/>
          </w:r>
          <w:r>
            <w:rPr>
              <w:rFonts w:ascii="Times New Roman" w:hAnsi="Times New Roman" w:eastAsia="宋体"/>
            </w:rPr>
            <w:t>4.6子节点接口、电气连接以及PCB设计</w:t>
          </w:r>
          <w:r>
            <w:tab/>
          </w:r>
          <w:r>
            <w:fldChar w:fldCharType="begin"/>
          </w:r>
          <w:r>
            <w:instrText xml:space="preserve"> PAGEREF _Toc762 \h </w:instrText>
          </w:r>
          <w:r>
            <w:fldChar w:fldCharType="separate"/>
          </w:r>
          <w:r>
            <w:t>35</w:t>
          </w:r>
          <w:r>
            <w:fldChar w:fldCharType="end"/>
          </w:r>
          <w:r>
            <w:fldChar w:fldCharType="end"/>
          </w:r>
        </w:p>
        <w:p w14:paraId="584268F8">
          <w:pPr>
            <w:pStyle w:val="24"/>
            <w:tabs>
              <w:tab w:val="right" w:leader="dot" w:pos="9071"/>
            </w:tabs>
          </w:pPr>
          <w:r>
            <w:fldChar w:fldCharType="begin"/>
          </w:r>
          <w:r>
            <w:instrText xml:space="preserve"> HYPERLINK \l _Toc661 </w:instrText>
          </w:r>
          <w:r>
            <w:fldChar w:fldCharType="separate"/>
          </w:r>
          <w:r>
            <w:rPr>
              <w:rFonts w:ascii="Times New Roman" w:hAnsi="Times New Roman" w:eastAsia="宋体"/>
            </w:rPr>
            <w:t>4.6.1子节点接口的设计</w:t>
          </w:r>
          <w:r>
            <w:tab/>
          </w:r>
          <w:r>
            <w:fldChar w:fldCharType="begin"/>
          </w:r>
          <w:r>
            <w:instrText xml:space="preserve"> PAGEREF _Toc661 \h </w:instrText>
          </w:r>
          <w:r>
            <w:fldChar w:fldCharType="separate"/>
          </w:r>
          <w:r>
            <w:t>35</w:t>
          </w:r>
          <w:r>
            <w:fldChar w:fldCharType="end"/>
          </w:r>
          <w:r>
            <w:fldChar w:fldCharType="end"/>
          </w:r>
        </w:p>
        <w:p w14:paraId="4E24AD23">
          <w:pPr>
            <w:pStyle w:val="24"/>
            <w:tabs>
              <w:tab w:val="right" w:leader="dot" w:pos="9071"/>
            </w:tabs>
          </w:pPr>
          <w:r>
            <w:fldChar w:fldCharType="begin"/>
          </w:r>
          <w:r>
            <w:instrText xml:space="preserve"> HYPERLINK \l _Toc25167 </w:instrText>
          </w:r>
          <w:r>
            <w:fldChar w:fldCharType="separate"/>
          </w:r>
          <w:r>
            <w:rPr>
              <w:rFonts w:ascii="Times New Roman" w:hAnsi="Times New Roman" w:eastAsia="宋体"/>
            </w:rPr>
            <w:t>4.6.2电气连接和接口的限制</w:t>
          </w:r>
          <w:r>
            <w:tab/>
          </w:r>
          <w:r>
            <w:fldChar w:fldCharType="begin"/>
          </w:r>
          <w:r>
            <w:instrText xml:space="preserve"> PAGEREF _Toc25167 \h </w:instrText>
          </w:r>
          <w:r>
            <w:fldChar w:fldCharType="separate"/>
          </w:r>
          <w:r>
            <w:t>35</w:t>
          </w:r>
          <w:r>
            <w:fldChar w:fldCharType="end"/>
          </w:r>
          <w:r>
            <w:fldChar w:fldCharType="end"/>
          </w:r>
        </w:p>
        <w:p w14:paraId="628AE22D">
          <w:pPr>
            <w:pStyle w:val="24"/>
            <w:tabs>
              <w:tab w:val="right" w:leader="dot" w:pos="9071"/>
            </w:tabs>
          </w:pPr>
          <w:r>
            <w:fldChar w:fldCharType="begin"/>
          </w:r>
          <w:r>
            <w:instrText xml:space="preserve"> HYPERLINK \l _Toc7020 </w:instrText>
          </w:r>
          <w:r>
            <w:fldChar w:fldCharType="separate"/>
          </w:r>
          <w:r>
            <w:rPr>
              <w:rFonts w:ascii="Times New Roman" w:hAnsi="Times New Roman" w:eastAsia="宋体"/>
            </w:rPr>
            <w:t>4.6.3 PCB设计目的</w:t>
          </w:r>
          <w:r>
            <w:tab/>
          </w:r>
          <w:r>
            <w:fldChar w:fldCharType="begin"/>
          </w:r>
          <w:r>
            <w:instrText xml:space="preserve"> PAGEREF _Toc7020 \h </w:instrText>
          </w:r>
          <w:r>
            <w:fldChar w:fldCharType="separate"/>
          </w:r>
          <w:r>
            <w:t>36</w:t>
          </w:r>
          <w:r>
            <w:fldChar w:fldCharType="end"/>
          </w:r>
          <w:r>
            <w:fldChar w:fldCharType="end"/>
          </w:r>
        </w:p>
        <w:p w14:paraId="66A51069">
          <w:pPr>
            <w:pStyle w:val="24"/>
            <w:tabs>
              <w:tab w:val="right" w:leader="dot" w:pos="9071"/>
            </w:tabs>
          </w:pPr>
          <w:r>
            <w:fldChar w:fldCharType="begin"/>
          </w:r>
          <w:r>
            <w:instrText xml:space="preserve"> HYPERLINK \l _Toc19300 </w:instrText>
          </w:r>
          <w:r>
            <w:fldChar w:fldCharType="separate"/>
          </w:r>
          <w:r>
            <w:rPr>
              <w:rFonts w:ascii="Times New Roman" w:hAnsi="Times New Roman" w:eastAsia="宋体"/>
            </w:rPr>
            <w:t>4.6.4 ESP32-C3子节点板的设计</w:t>
          </w:r>
          <w:r>
            <w:tab/>
          </w:r>
          <w:r>
            <w:fldChar w:fldCharType="begin"/>
          </w:r>
          <w:r>
            <w:instrText xml:space="preserve"> PAGEREF _Toc19300 \h </w:instrText>
          </w:r>
          <w:r>
            <w:fldChar w:fldCharType="separate"/>
          </w:r>
          <w:r>
            <w:t>36</w:t>
          </w:r>
          <w:r>
            <w:fldChar w:fldCharType="end"/>
          </w:r>
          <w:r>
            <w:fldChar w:fldCharType="end"/>
          </w:r>
        </w:p>
        <w:p w14:paraId="0F9F3716">
          <w:pPr>
            <w:pStyle w:val="24"/>
            <w:tabs>
              <w:tab w:val="right" w:leader="dot" w:pos="9071"/>
            </w:tabs>
          </w:pPr>
          <w:r>
            <w:fldChar w:fldCharType="begin"/>
          </w:r>
          <w:r>
            <w:instrText xml:space="preserve"> HYPERLINK \l _Toc15619 </w:instrText>
          </w:r>
          <w:r>
            <w:fldChar w:fldCharType="separate"/>
          </w:r>
          <w:r>
            <w:rPr>
              <w:rFonts w:ascii="Times New Roman" w:hAnsi="Times New Roman" w:eastAsia="宋体"/>
            </w:rPr>
            <w:t>4.6.5执行层一板两用接口设计</w:t>
          </w:r>
          <w:r>
            <w:tab/>
          </w:r>
          <w:r>
            <w:fldChar w:fldCharType="begin"/>
          </w:r>
          <w:r>
            <w:instrText xml:space="preserve"> PAGEREF _Toc15619 \h </w:instrText>
          </w:r>
          <w:r>
            <w:fldChar w:fldCharType="separate"/>
          </w:r>
          <w:r>
            <w:t>36</w:t>
          </w:r>
          <w:r>
            <w:fldChar w:fldCharType="end"/>
          </w:r>
          <w:r>
            <w:fldChar w:fldCharType="end"/>
          </w:r>
        </w:p>
        <w:p w14:paraId="32FFAA43">
          <w:pPr>
            <w:pStyle w:val="24"/>
            <w:tabs>
              <w:tab w:val="right" w:leader="dot" w:pos="9071"/>
            </w:tabs>
          </w:pPr>
          <w:r>
            <w:fldChar w:fldCharType="begin"/>
          </w:r>
          <w:r>
            <w:instrText xml:space="preserve"> HYPERLINK \l _Toc26948 </w:instrText>
          </w:r>
          <w:r>
            <w:fldChar w:fldCharType="separate"/>
          </w:r>
          <w:r>
            <w:rPr>
              <w:rFonts w:ascii="Times New Roman" w:hAnsi="Times New Roman" w:eastAsia="宋体"/>
            </w:rPr>
            <w:t>4.6.6 PCB布线、铺铜和天线区域的处理</w:t>
          </w:r>
          <w:r>
            <w:tab/>
          </w:r>
          <w:r>
            <w:fldChar w:fldCharType="begin"/>
          </w:r>
          <w:r>
            <w:instrText xml:space="preserve"> PAGEREF _Toc26948 \h </w:instrText>
          </w:r>
          <w:r>
            <w:fldChar w:fldCharType="separate"/>
          </w:r>
          <w:r>
            <w:t>36</w:t>
          </w:r>
          <w:r>
            <w:fldChar w:fldCharType="end"/>
          </w:r>
          <w:r>
            <w:fldChar w:fldCharType="end"/>
          </w:r>
        </w:p>
        <w:p w14:paraId="055CBA39">
          <w:pPr>
            <w:pStyle w:val="30"/>
            <w:tabs>
              <w:tab w:val="right" w:leader="dot" w:pos="9071"/>
            </w:tabs>
          </w:pPr>
          <w:r>
            <w:fldChar w:fldCharType="begin"/>
          </w:r>
          <w:r>
            <w:instrText xml:space="preserve"> HYPERLINK \l _Toc4116 </w:instrText>
          </w:r>
          <w:r>
            <w:fldChar w:fldCharType="separate"/>
          </w:r>
          <w:r>
            <w:rPr>
              <w:rFonts w:ascii="Times New Roman" w:hAnsi="Times New Roman" w:eastAsia="宋体"/>
            </w:rPr>
            <w:t>4.7本章小结</w:t>
          </w:r>
          <w:r>
            <w:tab/>
          </w:r>
          <w:r>
            <w:fldChar w:fldCharType="begin"/>
          </w:r>
          <w:r>
            <w:instrText xml:space="preserve"> PAGEREF _Toc4116 \h </w:instrText>
          </w:r>
          <w:r>
            <w:fldChar w:fldCharType="separate"/>
          </w:r>
          <w:r>
            <w:t>37</w:t>
          </w:r>
          <w:r>
            <w:fldChar w:fldCharType="end"/>
          </w:r>
          <w:r>
            <w:fldChar w:fldCharType="end"/>
          </w:r>
        </w:p>
        <w:p w14:paraId="231AE748">
          <w:pPr>
            <w:pStyle w:val="27"/>
            <w:tabs>
              <w:tab w:val="right" w:leader="dot" w:pos="9071"/>
            </w:tabs>
          </w:pPr>
          <w:r>
            <w:fldChar w:fldCharType="begin"/>
          </w:r>
          <w:r>
            <w:instrText xml:space="preserve"> HYPERLINK \l _Toc19482 </w:instrText>
          </w:r>
          <w:r>
            <w:fldChar w:fldCharType="separate"/>
          </w:r>
          <w:r>
            <w:rPr>
              <w:rFonts w:ascii="Times New Roman" w:hAnsi="Times New Roman" w:eastAsia="宋体"/>
            </w:rPr>
            <w:t>第五章系统软件的设计和实现</w:t>
          </w:r>
          <w:r>
            <w:tab/>
          </w:r>
          <w:r>
            <w:fldChar w:fldCharType="begin"/>
          </w:r>
          <w:r>
            <w:instrText xml:space="preserve"> PAGEREF _Toc19482 \h </w:instrText>
          </w:r>
          <w:r>
            <w:fldChar w:fldCharType="separate"/>
          </w:r>
          <w:r>
            <w:t>39</w:t>
          </w:r>
          <w:r>
            <w:fldChar w:fldCharType="end"/>
          </w:r>
          <w:r>
            <w:fldChar w:fldCharType="end"/>
          </w:r>
        </w:p>
        <w:p w14:paraId="7F9D8938">
          <w:pPr>
            <w:pStyle w:val="30"/>
            <w:tabs>
              <w:tab w:val="right" w:leader="dot" w:pos="9071"/>
            </w:tabs>
          </w:pPr>
          <w:r>
            <w:fldChar w:fldCharType="begin"/>
          </w:r>
          <w:r>
            <w:instrText xml:space="preserve"> HYPERLINK \l _Toc11542 </w:instrText>
          </w:r>
          <w:r>
            <w:fldChar w:fldCharType="separate"/>
          </w:r>
          <w:r>
            <w:rPr>
              <w:rFonts w:ascii="Times New Roman" w:hAnsi="Times New Roman" w:eastAsia="宋体"/>
            </w:rPr>
            <w:t>5.1 软件总体结构</w:t>
          </w:r>
          <w:r>
            <w:tab/>
          </w:r>
          <w:r>
            <w:fldChar w:fldCharType="begin"/>
          </w:r>
          <w:r>
            <w:instrText xml:space="preserve"> PAGEREF _Toc11542 \h </w:instrText>
          </w:r>
          <w:r>
            <w:fldChar w:fldCharType="separate"/>
          </w:r>
          <w:r>
            <w:t>39</w:t>
          </w:r>
          <w:r>
            <w:fldChar w:fldCharType="end"/>
          </w:r>
          <w:r>
            <w:fldChar w:fldCharType="end"/>
          </w:r>
        </w:p>
        <w:p w14:paraId="00ABA01B">
          <w:pPr>
            <w:pStyle w:val="30"/>
            <w:tabs>
              <w:tab w:val="right" w:leader="dot" w:pos="9071"/>
            </w:tabs>
          </w:pPr>
          <w:r>
            <w:fldChar w:fldCharType="begin"/>
          </w:r>
          <w:r>
            <w:instrText xml:space="preserve"> HYPERLINK \l _Toc6063 </w:instrText>
          </w:r>
          <w:r>
            <w:fldChar w:fldCharType="separate"/>
          </w:r>
          <w:r>
            <w:rPr>
              <w:rFonts w:ascii="Times New Roman" w:hAnsi="Times New Roman" w:eastAsia="宋体"/>
            </w:rPr>
            <w:t>5.2中控软件的设计和实现</w:t>
          </w:r>
          <w:r>
            <w:tab/>
          </w:r>
          <w:r>
            <w:fldChar w:fldCharType="begin"/>
          </w:r>
          <w:r>
            <w:instrText xml:space="preserve"> PAGEREF _Toc6063 \h </w:instrText>
          </w:r>
          <w:r>
            <w:fldChar w:fldCharType="separate"/>
          </w:r>
          <w:r>
            <w:t>39</w:t>
          </w:r>
          <w:r>
            <w:fldChar w:fldCharType="end"/>
          </w:r>
          <w:r>
            <w:fldChar w:fldCharType="end"/>
          </w:r>
        </w:p>
        <w:p w14:paraId="5A9308AD">
          <w:pPr>
            <w:pStyle w:val="24"/>
            <w:tabs>
              <w:tab w:val="right" w:leader="dot" w:pos="9071"/>
            </w:tabs>
          </w:pPr>
          <w:r>
            <w:fldChar w:fldCharType="begin"/>
          </w:r>
          <w:r>
            <w:instrText xml:space="preserve"> HYPERLINK \l _Toc2346 </w:instrText>
          </w:r>
          <w:r>
            <w:fldChar w:fldCharType="separate"/>
          </w:r>
          <w:r>
            <w:rPr>
              <w:rFonts w:ascii="Times New Roman" w:hAnsi="Times New Roman" w:eastAsia="宋体"/>
            </w:rPr>
            <w:t>5.2.1中控工程结构</w:t>
          </w:r>
          <w:r>
            <w:tab/>
          </w:r>
          <w:r>
            <w:fldChar w:fldCharType="begin"/>
          </w:r>
          <w:r>
            <w:instrText xml:space="preserve"> PAGEREF _Toc2346 \h </w:instrText>
          </w:r>
          <w:r>
            <w:fldChar w:fldCharType="separate"/>
          </w:r>
          <w:r>
            <w:t>39</w:t>
          </w:r>
          <w:r>
            <w:fldChar w:fldCharType="end"/>
          </w:r>
          <w:r>
            <w:fldChar w:fldCharType="end"/>
          </w:r>
        </w:p>
        <w:p w14:paraId="60AA13F0">
          <w:pPr>
            <w:pStyle w:val="24"/>
            <w:tabs>
              <w:tab w:val="right" w:leader="dot" w:pos="9071"/>
            </w:tabs>
          </w:pPr>
          <w:r>
            <w:fldChar w:fldCharType="begin"/>
          </w:r>
          <w:r>
            <w:instrText xml:space="preserve"> HYPERLINK \l _Toc21268 </w:instrText>
          </w:r>
          <w:r>
            <w:fldChar w:fldCharType="separate"/>
          </w:r>
          <w:r>
            <w:rPr>
              <w:rFonts w:ascii="Times New Roman" w:hAnsi="Times New Roman" w:eastAsia="宋体"/>
            </w:rPr>
            <w:t>5.2.2 WebUI和设备状态显示</w:t>
          </w:r>
          <w:r>
            <w:tab/>
          </w:r>
          <w:r>
            <w:fldChar w:fldCharType="begin"/>
          </w:r>
          <w:r>
            <w:instrText xml:space="preserve"> PAGEREF _Toc21268 \h </w:instrText>
          </w:r>
          <w:r>
            <w:fldChar w:fldCharType="separate"/>
          </w:r>
          <w:r>
            <w:t>40</w:t>
          </w:r>
          <w:r>
            <w:fldChar w:fldCharType="end"/>
          </w:r>
          <w:r>
            <w:fldChar w:fldCharType="end"/>
          </w:r>
        </w:p>
        <w:p w14:paraId="14B0DE46">
          <w:pPr>
            <w:pStyle w:val="24"/>
            <w:tabs>
              <w:tab w:val="right" w:leader="dot" w:pos="9071"/>
            </w:tabs>
          </w:pPr>
          <w:r>
            <w:fldChar w:fldCharType="begin"/>
          </w:r>
          <w:r>
            <w:instrText xml:space="preserve"> HYPERLINK \l _Toc17332 </w:instrText>
          </w:r>
          <w:r>
            <w:fldChar w:fldCharType="separate"/>
          </w:r>
          <w:r>
            <w:rPr>
              <w:rFonts w:ascii="Times New Roman" w:hAnsi="Times New Roman" w:eastAsia="宋体"/>
            </w:rPr>
            <w:t>5.2.3节点管理模块的设计</w:t>
          </w:r>
          <w:r>
            <w:tab/>
          </w:r>
          <w:r>
            <w:fldChar w:fldCharType="begin"/>
          </w:r>
          <w:r>
            <w:instrText xml:space="preserve"> PAGEREF _Toc17332 \h </w:instrText>
          </w:r>
          <w:r>
            <w:fldChar w:fldCharType="separate"/>
          </w:r>
          <w:r>
            <w:t>40</w:t>
          </w:r>
          <w:r>
            <w:fldChar w:fldCharType="end"/>
          </w:r>
          <w:r>
            <w:fldChar w:fldCharType="end"/>
          </w:r>
        </w:p>
        <w:p w14:paraId="57566ADD">
          <w:pPr>
            <w:pStyle w:val="24"/>
            <w:tabs>
              <w:tab w:val="right" w:leader="dot" w:pos="9071"/>
            </w:tabs>
          </w:pPr>
          <w:r>
            <w:fldChar w:fldCharType="begin"/>
          </w:r>
          <w:r>
            <w:instrText xml:space="preserve"> HYPERLINK \l _Toc19053 </w:instrText>
          </w:r>
          <w:r>
            <w:fldChar w:fldCharType="separate"/>
          </w:r>
          <w:r>
            <w:rPr>
              <w:rFonts w:ascii="Times New Roman" w:hAnsi="Times New Roman" w:eastAsia="宋体"/>
            </w:rPr>
            <w:t>5.2.4前端兼容边界的说明</w:t>
          </w:r>
          <w:r>
            <w:tab/>
          </w:r>
          <w:r>
            <w:fldChar w:fldCharType="begin"/>
          </w:r>
          <w:r>
            <w:instrText xml:space="preserve"> PAGEREF _Toc19053 \h </w:instrText>
          </w:r>
          <w:r>
            <w:fldChar w:fldCharType="separate"/>
          </w:r>
          <w:r>
            <w:t>40</w:t>
          </w:r>
          <w:r>
            <w:fldChar w:fldCharType="end"/>
          </w:r>
          <w:r>
            <w:fldChar w:fldCharType="end"/>
          </w:r>
        </w:p>
        <w:p w14:paraId="4D28AABD">
          <w:pPr>
            <w:pStyle w:val="30"/>
            <w:tabs>
              <w:tab w:val="right" w:leader="dot" w:pos="9071"/>
            </w:tabs>
          </w:pPr>
          <w:r>
            <w:fldChar w:fldCharType="begin"/>
          </w:r>
          <w:r>
            <w:instrText xml:space="preserve"> HYPERLINK \l _Toc8553 </w:instrText>
          </w:r>
          <w:r>
            <w:fldChar w:fldCharType="separate"/>
          </w:r>
          <w:r>
            <w:rPr>
              <w:rFonts w:ascii="Times New Roman" w:hAnsi="Times New Roman" w:eastAsia="宋体"/>
            </w:rPr>
            <w:t>5.3感知层子节点软件设计</w:t>
          </w:r>
          <w:r>
            <w:tab/>
          </w:r>
          <w:r>
            <w:fldChar w:fldCharType="begin"/>
          </w:r>
          <w:r>
            <w:instrText xml:space="preserve"> PAGEREF _Toc8553 \h </w:instrText>
          </w:r>
          <w:r>
            <w:fldChar w:fldCharType="separate"/>
          </w:r>
          <w:r>
            <w:t>41</w:t>
          </w:r>
          <w:r>
            <w:fldChar w:fldCharType="end"/>
          </w:r>
          <w:r>
            <w:fldChar w:fldCharType="end"/>
          </w:r>
        </w:p>
        <w:p w14:paraId="43031025">
          <w:pPr>
            <w:pStyle w:val="24"/>
            <w:tabs>
              <w:tab w:val="right" w:leader="dot" w:pos="9071"/>
            </w:tabs>
          </w:pPr>
          <w:r>
            <w:fldChar w:fldCharType="begin"/>
          </w:r>
          <w:r>
            <w:instrText xml:space="preserve"> HYPERLINK \l _Toc15408 </w:instrText>
          </w:r>
          <w:r>
            <w:fldChar w:fldCharType="separate"/>
          </w:r>
          <w:r>
            <w:rPr>
              <w:rFonts w:ascii="Times New Roman" w:hAnsi="Times New Roman" w:eastAsia="宋体"/>
            </w:rPr>
            <w:t>5.3.1原集成感知节点剖析</w:t>
          </w:r>
          <w:r>
            <w:tab/>
          </w:r>
          <w:r>
            <w:fldChar w:fldCharType="begin"/>
          </w:r>
          <w:r>
            <w:instrText xml:space="preserve"> PAGEREF _Toc15408 \h </w:instrText>
          </w:r>
          <w:r>
            <w:fldChar w:fldCharType="separate"/>
          </w:r>
          <w:r>
            <w:t>41</w:t>
          </w:r>
          <w:r>
            <w:fldChar w:fldCharType="end"/>
          </w:r>
          <w:r>
            <w:fldChar w:fldCharType="end"/>
          </w:r>
        </w:p>
        <w:p w14:paraId="2B6C5D55">
          <w:pPr>
            <w:pStyle w:val="24"/>
            <w:tabs>
              <w:tab w:val="right" w:leader="dot" w:pos="9071"/>
            </w:tabs>
          </w:pPr>
          <w:r>
            <w:fldChar w:fldCharType="begin"/>
          </w:r>
          <w:r>
            <w:instrText xml:space="preserve"> HYPERLINK \l _Toc10519 </w:instrText>
          </w:r>
          <w:r>
            <w:fldChar w:fldCharType="separate"/>
          </w:r>
          <w:r>
            <w:rPr>
              <w:rFonts w:ascii="Times New Roman" w:hAnsi="Times New Roman" w:eastAsia="宋体"/>
            </w:rPr>
            <w:t>5.3.2感知层真拆分原则</w:t>
          </w:r>
          <w:r>
            <w:tab/>
          </w:r>
          <w:r>
            <w:fldChar w:fldCharType="begin"/>
          </w:r>
          <w:r>
            <w:instrText xml:space="preserve"> PAGEREF _Toc10519 \h </w:instrText>
          </w:r>
          <w:r>
            <w:fldChar w:fldCharType="separate"/>
          </w:r>
          <w:r>
            <w:t>41</w:t>
          </w:r>
          <w:r>
            <w:fldChar w:fldCharType="end"/>
          </w:r>
          <w:r>
            <w:fldChar w:fldCharType="end"/>
          </w:r>
        </w:p>
        <w:p w14:paraId="323D3849">
          <w:pPr>
            <w:pStyle w:val="24"/>
            <w:tabs>
              <w:tab w:val="right" w:leader="dot" w:pos="9071"/>
            </w:tabs>
          </w:pPr>
          <w:r>
            <w:fldChar w:fldCharType="begin"/>
          </w:r>
          <w:r>
            <w:instrText xml:space="preserve"> HYPERLINK \l _Toc5471 </w:instrText>
          </w:r>
          <w:r>
            <w:fldChar w:fldCharType="separate"/>
          </w:r>
          <w:r>
            <w:rPr>
              <w:rFonts w:ascii="Times New Roman" w:hAnsi="Times New Roman" w:eastAsia="宋体"/>
            </w:rPr>
            <w:t>5.3.3环境窗户子节点软件设计</w:t>
          </w:r>
          <w:r>
            <w:tab/>
          </w:r>
          <w:r>
            <w:fldChar w:fldCharType="begin"/>
          </w:r>
          <w:r>
            <w:instrText xml:space="preserve"> PAGEREF _Toc5471 \h </w:instrText>
          </w:r>
          <w:r>
            <w:fldChar w:fldCharType="separate"/>
          </w:r>
          <w:r>
            <w:t>41</w:t>
          </w:r>
          <w:r>
            <w:fldChar w:fldCharType="end"/>
          </w:r>
          <w:r>
            <w:fldChar w:fldCharType="end"/>
          </w:r>
        </w:p>
        <w:p w14:paraId="6C01C68B">
          <w:pPr>
            <w:pStyle w:val="24"/>
            <w:tabs>
              <w:tab w:val="right" w:leader="dot" w:pos="9071"/>
            </w:tabs>
          </w:pPr>
          <w:r>
            <w:fldChar w:fldCharType="begin"/>
          </w:r>
          <w:r>
            <w:instrText xml:space="preserve"> HYPERLINK \l _Toc14202 </w:instrText>
          </w:r>
          <w:r>
            <w:fldChar w:fldCharType="separate"/>
          </w:r>
          <w:r>
            <w:rPr>
              <w:rFonts w:ascii="Times New Roman" w:hAnsi="Times New Roman" w:eastAsia="宋体"/>
            </w:rPr>
            <w:t>5.3.4光照安防子节点软件设计</w:t>
          </w:r>
          <w:r>
            <w:tab/>
          </w:r>
          <w:r>
            <w:fldChar w:fldCharType="begin"/>
          </w:r>
          <w:r>
            <w:instrText xml:space="preserve"> PAGEREF _Toc14202 \h </w:instrText>
          </w:r>
          <w:r>
            <w:fldChar w:fldCharType="separate"/>
          </w:r>
          <w:r>
            <w:t>41</w:t>
          </w:r>
          <w:r>
            <w:fldChar w:fldCharType="end"/>
          </w:r>
          <w:r>
            <w:fldChar w:fldCharType="end"/>
          </w:r>
        </w:p>
        <w:p w14:paraId="7B30D319">
          <w:pPr>
            <w:pStyle w:val="24"/>
            <w:tabs>
              <w:tab w:val="right" w:leader="dot" w:pos="9071"/>
            </w:tabs>
          </w:pPr>
          <w:r>
            <w:fldChar w:fldCharType="begin"/>
          </w:r>
          <w:r>
            <w:instrText xml:space="preserve"> HYPERLINK \l _Toc23681 </w:instrText>
          </w:r>
          <w:r>
            <w:fldChar w:fldCharType="separate"/>
          </w:r>
          <w:r>
            <w:rPr>
              <w:rFonts w:ascii="Times New Roman" w:hAnsi="Times New Roman" w:eastAsia="宋体"/>
            </w:rPr>
            <w:t>5.3.5感知数据采集和上报的逻辑</w:t>
          </w:r>
          <w:r>
            <w:tab/>
          </w:r>
          <w:r>
            <w:fldChar w:fldCharType="begin"/>
          </w:r>
          <w:r>
            <w:instrText xml:space="preserve"> PAGEREF _Toc23681 \h </w:instrText>
          </w:r>
          <w:r>
            <w:fldChar w:fldCharType="separate"/>
          </w:r>
          <w:r>
            <w:t>42</w:t>
          </w:r>
          <w:r>
            <w:fldChar w:fldCharType="end"/>
          </w:r>
          <w:r>
            <w:fldChar w:fldCharType="end"/>
          </w:r>
        </w:p>
        <w:p w14:paraId="53886A1C">
          <w:pPr>
            <w:pStyle w:val="30"/>
            <w:tabs>
              <w:tab w:val="right" w:leader="dot" w:pos="9071"/>
            </w:tabs>
          </w:pPr>
          <w:r>
            <w:fldChar w:fldCharType="begin"/>
          </w:r>
          <w:r>
            <w:instrText xml:space="preserve"> HYPERLINK \l _Toc19153 </w:instrText>
          </w:r>
          <w:r>
            <w:fldChar w:fldCharType="separate"/>
          </w:r>
          <w:r>
            <w:rPr>
              <w:rFonts w:ascii="Times New Roman" w:hAnsi="Times New Roman" w:eastAsia="宋体"/>
            </w:rPr>
            <w:t>5.4执行层子节点软件设计</w:t>
          </w:r>
          <w:r>
            <w:tab/>
          </w:r>
          <w:r>
            <w:fldChar w:fldCharType="begin"/>
          </w:r>
          <w:r>
            <w:instrText xml:space="preserve"> PAGEREF _Toc19153 \h </w:instrText>
          </w:r>
          <w:r>
            <w:fldChar w:fldCharType="separate"/>
          </w:r>
          <w:r>
            <w:t>42</w:t>
          </w:r>
          <w:r>
            <w:fldChar w:fldCharType="end"/>
          </w:r>
          <w:r>
            <w:fldChar w:fldCharType="end"/>
          </w:r>
        </w:p>
        <w:p w14:paraId="20284B87">
          <w:pPr>
            <w:pStyle w:val="24"/>
            <w:tabs>
              <w:tab w:val="right" w:leader="dot" w:pos="9071"/>
            </w:tabs>
          </w:pPr>
          <w:r>
            <w:fldChar w:fldCharType="begin"/>
          </w:r>
          <w:r>
            <w:instrText xml:space="preserve"> HYPERLINK \l _Toc10595 </w:instrText>
          </w:r>
          <w:r>
            <w:fldChar w:fldCharType="separate"/>
          </w:r>
          <w:r>
            <w:rPr>
              <w:rFonts w:ascii="Times New Roman" w:hAnsi="Times New Roman" w:eastAsia="宋体"/>
            </w:rPr>
            <w:t>5.4.1执行层集成节点阶段</w:t>
          </w:r>
          <w:r>
            <w:tab/>
          </w:r>
          <w:r>
            <w:fldChar w:fldCharType="begin"/>
          </w:r>
          <w:r>
            <w:instrText xml:space="preserve"> PAGEREF _Toc10595 \h </w:instrText>
          </w:r>
          <w:r>
            <w:fldChar w:fldCharType="separate"/>
          </w:r>
          <w:r>
            <w:t>42</w:t>
          </w:r>
          <w:r>
            <w:fldChar w:fldCharType="end"/>
          </w:r>
          <w:r>
            <w:fldChar w:fldCharType="end"/>
          </w:r>
        </w:p>
        <w:p w14:paraId="0045396C">
          <w:pPr>
            <w:pStyle w:val="24"/>
            <w:tabs>
              <w:tab w:val="right" w:leader="dot" w:pos="9071"/>
            </w:tabs>
          </w:pPr>
          <w:r>
            <w:fldChar w:fldCharType="begin"/>
          </w:r>
          <w:r>
            <w:instrText xml:space="preserve"> HYPERLINK \l _Toc3096 </w:instrText>
          </w:r>
          <w:r>
            <w:fldChar w:fldCharType="separate"/>
          </w:r>
          <w:r>
            <w:rPr>
              <w:rFonts w:ascii="Times New Roman" w:hAnsi="Times New Roman" w:eastAsia="宋体"/>
            </w:rPr>
            <w:t>5.4.2 灯光家电子节点软件设计</w:t>
          </w:r>
          <w:r>
            <w:tab/>
          </w:r>
          <w:r>
            <w:fldChar w:fldCharType="begin"/>
          </w:r>
          <w:r>
            <w:instrText xml:space="preserve"> PAGEREF _Toc3096 \h </w:instrText>
          </w:r>
          <w:r>
            <w:fldChar w:fldCharType="separate"/>
          </w:r>
          <w:r>
            <w:t>42</w:t>
          </w:r>
          <w:r>
            <w:fldChar w:fldCharType="end"/>
          </w:r>
          <w:r>
            <w:fldChar w:fldCharType="end"/>
          </w:r>
        </w:p>
        <w:p w14:paraId="12AAB039">
          <w:pPr>
            <w:pStyle w:val="24"/>
            <w:tabs>
              <w:tab w:val="right" w:leader="dot" w:pos="9071"/>
            </w:tabs>
          </w:pPr>
          <w:r>
            <w:fldChar w:fldCharType="begin"/>
          </w:r>
          <w:r>
            <w:instrText xml:space="preserve"> HYPERLINK \l _Toc14314 </w:instrText>
          </w:r>
          <w:r>
            <w:fldChar w:fldCharType="separate"/>
          </w:r>
          <w:r>
            <w:rPr>
              <w:rFonts w:ascii="Times New Roman" w:hAnsi="Times New Roman" w:eastAsia="宋体"/>
            </w:rPr>
            <w:t>5.4.3门窗伴侣子节点软件设计</w:t>
          </w:r>
          <w:r>
            <w:tab/>
          </w:r>
          <w:r>
            <w:fldChar w:fldCharType="begin"/>
          </w:r>
          <w:r>
            <w:instrText xml:space="preserve"> PAGEREF _Toc14314 \h </w:instrText>
          </w:r>
          <w:r>
            <w:fldChar w:fldCharType="separate"/>
          </w:r>
          <w:r>
            <w:t>42</w:t>
          </w:r>
          <w:r>
            <w:fldChar w:fldCharType="end"/>
          </w:r>
          <w:r>
            <w:fldChar w:fldCharType="end"/>
          </w:r>
        </w:p>
        <w:p w14:paraId="58DED056">
          <w:pPr>
            <w:pStyle w:val="24"/>
            <w:tabs>
              <w:tab w:val="right" w:leader="dot" w:pos="9071"/>
            </w:tabs>
          </w:pPr>
          <w:r>
            <w:fldChar w:fldCharType="begin"/>
          </w:r>
          <w:r>
            <w:instrText xml:space="preserve"> HYPERLINK \l _Toc2830 </w:instrText>
          </w:r>
          <w:r>
            <w:fldChar w:fldCharType="separate"/>
          </w:r>
          <w:r>
            <w:rPr>
              <w:rFonts w:ascii="Times New Roman" w:hAnsi="Times New Roman" w:eastAsia="宋体"/>
            </w:rPr>
            <w:t>5.4.4继电器、步进电机和舵机控制逻辑</w:t>
          </w:r>
          <w:r>
            <w:tab/>
          </w:r>
          <w:r>
            <w:fldChar w:fldCharType="begin"/>
          </w:r>
          <w:r>
            <w:instrText xml:space="preserve"> PAGEREF _Toc2830 \h </w:instrText>
          </w:r>
          <w:r>
            <w:fldChar w:fldCharType="separate"/>
          </w:r>
          <w:r>
            <w:t>43</w:t>
          </w:r>
          <w:r>
            <w:fldChar w:fldCharType="end"/>
          </w:r>
          <w:r>
            <w:fldChar w:fldCharType="end"/>
          </w:r>
        </w:p>
        <w:p w14:paraId="02C214BC">
          <w:pPr>
            <w:pStyle w:val="30"/>
            <w:tabs>
              <w:tab w:val="right" w:leader="dot" w:pos="9071"/>
            </w:tabs>
          </w:pPr>
          <w:r>
            <w:fldChar w:fldCharType="begin"/>
          </w:r>
          <w:r>
            <w:instrText xml:space="preserve"> HYPERLINK \l _Toc22147 </w:instrText>
          </w:r>
          <w:r>
            <w:fldChar w:fldCharType="separate"/>
          </w:r>
          <w:r>
            <w:rPr>
              <w:rFonts w:ascii="Times New Roman" w:hAnsi="Times New Roman" w:eastAsia="宋体"/>
            </w:rPr>
            <w:t>5.5语音交互和智能对话的设计</w:t>
          </w:r>
          <w:r>
            <w:tab/>
          </w:r>
          <w:r>
            <w:fldChar w:fldCharType="begin"/>
          </w:r>
          <w:r>
            <w:instrText xml:space="preserve"> PAGEREF _Toc22147 \h </w:instrText>
          </w:r>
          <w:r>
            <w:fldChar w:fldCharType="separate"/>
          </w:r>
          <w:r>
            <w:t>43</w:t>
          </w:r>
          <w:r>
            <w:fldChar w:fldCharType="end"/>
          </w:r>
          <w:r>
            <w:fldChar w:fldCharType="end"/>
          </w:r>
        </w:p>
        <w:p w14:paraId="4A963C29">
          <w:pPr>
            <w:pStyle w:val="24"/>
            <w:tabs>
              <w:tab w:val="right" w:leader="dot" w:pos="9071"/>
            </w:tabs>
          </w:pPr>
          <w:r>
            <w:fldChar w:fldCharType="begin"/>
          </w:r>
          <w:r>
            <w:instrText xml:space="preserve"> HYPERLINK \l _Toc2930 </w:instrText>
          </w:r>
          <w:r>
            <w:fldChar w:fldCharType="separate"/>
          </w:r>
          <w:r>
            <w:rPr>
              <w:rFonts w:ascii="Times New Roman" w:hAnsi="Times New Roman" w:eastAsia="宋体"/>
            </w:rPr>
            <w:t>5.5.1 ASR和TTS语音链路</w:t>
          </w:r>
          <w:r>
            <w:tab/>
          </w:r>
          <w:r>
            <w:fldChar w:fldCharType="begin"/>
          </w:r>
          <w:r>
            <w:instrText xml:space="preserve"> PAGEREF _Toc2930 \h </w:instrText>
          </w:r>
          <w:r>
            <w:fldChar w:fldCharType="separate"/>
          </w:r>
          <w:r>
            <w:t>43</w:t>
          </w:r>
          <w:r>
            <w:fldChar w:fldCharType="end"/>
          </w:r>
          <w:r>
            <w:fldChar w:fldCharType="end"/>
          </w:r>
        </w:p>
        <w:p w14:paraId="5349288B">
          <w:pPr>
            <w:pStyle w:val="24"/>
            <w:tabs>
              <w:tab w:val="right" w:leader="dot" w:pos="9071"/>
            </w:tabs>
          </w:pPr>
          <w:r>
            <w:fldChar w:fldCharType="begin"/>
          </w:r>
          <w:r>
            <w:instrText xml:space="preserve"> HYPERLINK \l _Toc13548 </w:instrText>
          </w:r>
          <w:r>
            <w:fldChar w:fldCharType="separate"/>
          </w:r>
          <w:r>
            <w:rPr>
              <w:rFonts w:ascii="Times New Roman" w:hAnsi="Times New Roman" w:eastAsia="宋体"/>
            </w:rPr>
            <w:t>5.5.2 ChatAPI和自由对话</w:t>
          </w:r>
          <w:r>
            <w:tab/>
          </w:r>
          <w:r>
            <w:fldChar w:fldCharType="begin"/>
          </w:r>
          <w:r>
            <w:instrText xml:space="preserve"> PAGEREF _Toc13548 \h </w:instrText>
          </w:r>
          <w:r>
            <w:fldChar w:fldCharType="separate"/>
          </w:r>
          <w:r>
            <w:t>43</w:t>
          </w:r>
          <w:r>
            <w:fldChar w:fldCharType="end"/>
          </w:r>
          <w:r>
            <w:fldChar w:fldCharType="end"/>
          </w:r>
        </w:p>
        <w:p w14:paraId="53BCC4D6">
          <w:pPr>
            <w:pStyle w:val="24"/>
            <w:tabs>
              <w:tab w:val="right" w:leader="dot" w:pos="9071"/>
            </w:tabs>
          </w:pPr>
          <w:r>
            <w:fldChar w:fldCharType="begin"/>
          </w:r>
          <w:r>
            <w:instrText xml:space="preserve"> HYPERLINK \l _Toc29978 </w:instrText>
          </w:r>
          <w:r>
            <w:fldChar w:fldCharType="separate"/>
          </w:r>
          <w:r>
            <w:rPr>
              <w:rFonts w:ascii="Times New Roman" w:hAnsi="Times New Roman" w:eastAsia="宋体"/>
            </w:rPr>
            <w:t>5.5.3音频驱动和探针调试办法</w:t>
          </w:r>
          <w:r>
            <w:tab/>
          </w:r>
          <w:r>
            <w:fldChar w:fldCharType="begin"/>
          </w:r>
          <w:r>
            <w:instrText xml:space="preserve"> PAGEREF _Toc29978 \h </w:instrText>
          </w:r>
          <w:r>
            <w:fldChar w:fldCharType="separate"/>
          </w:r>
          <w:r>
            <w:t>44</w:t>
          </w:r>
          <w:r>
            <w:fldChar w:fldCharType="end"/>
          </w:r>
          <w:r>
            <w:fldChar w:fldCharType="end"/>
          </w:r>
        </w:p>
        <w:p w14:paraId="6B41CD43">
          <w:pPr>
            <w:pStyle w:val="30"/>
            <w:tabs>
              <w:tab w:val="right" w:leader="dot" w:pos="9071"/>
            </w:tabs>
          </w:pPr>
          <w:r>
            <w:fldChar w:fldCharType="begin"/>
          </w:r>
          <w:r>
            <w:instrText xml:space="preserve"> HYPERLINK \l _Toc32365 </w:instrText>
          </w:r>
          <w:r>
            <w:fldChar w:fldCharType="separate"/>
          </w:r>
          <w:r>
            <w:rPr>
              <w:rFonts w:ascii="Times New Roman" w:hAnsi="Times New Roman" w:eastAsia="宋体"/>
            </w:rPr>
            <w:t>5.6设备控制逻辑和三层审核机制</w:t>
          </w:r>
          <w:r>
            <w:tab/>
          </w:r>
          <w:r>
            <w:fldChar w:fldCharType="begin"/>
          </w:r>
          <w:r>
            <w:instrText xml:space="preserve"> PAGEREF _Toc32365 \h </w:instrText>
          </w:r>
          <w:r>
            <w:fldChar w:fldCharType="separate"/>
          </w:r>
          <w:r>
            <w:t>44</w:t>
          </w:r>
          <w:r>
            <w:fldChar w:fldCharType="end"/>
          </w:r>
          <w:r>
            <w:fldChar w:fldCharType="end"/>
          </w:r>
        </w:p>
        <w:p w14:paraId="77795DB2">
          <w:pPr>
            <w:pStyle w:val="24"/>
            <w:tabs>
              <w:tab w:val="right" w:leader="dot" w:pos="9071"/>
            </w:tabs>
          </w:pPr>
          <w:r>
            <w:fldChar w:fldCharType="begin"/>
          </w:r>
          <w:r>
            <w:instrText xml:space="preserve"> HYPERLINK \l _Toc17873 </w:instrText>
          </w:r>
          <w:r>
            <w:fldChar w:fldCharType="separate"/>
          </w:r>
          <w:r>
            <w:rPr>
              <w:rFonts w:ascii="Times New Roman" w:hAnsi="Times New Roman" w:eastAsia="宋体"/>
            </w:rPr>
            <w:t>5.6.1本地白名单控制</w:t>
          </w:r>
          <w:r>
            <w:tab/>
          </w:r>
          <w:r>
            <w:fldChar w:fldCharType="begin"/>
          </w:r>
          <w:r>
            <w:instrText xml:space="preserve"> PAGEREF _Toc17873 \h </w:instrText>
          </w:r>
          <w:r>
            <w:fldChar w:fldCharType="separate"/>
          </w:r>
          <w:r>
            <w:t>44</w:t>
          </w:r>
          <w:r>
            <w:fldChar w:fldCharType="end"/>
          </w:r>
          <w:r>
            <w:fldChar w:fldCharType="end"/>
          </w:r>
        </w:p>
        <w:p w14:paraId="2C0D14AE">
          <w:pPr>
            <w:pStyle w:val="24"/>
            <w:tabs>
              <w:tab w:val="right" w:leader="dot" w:pos="9071"/>
            </w:tabs>
          </w:pPr>
          <w:r>
            <w:fldChar w:fldCharType="begin"/>
          </w:r>
          <w:r>
            <w:instrText xml:space="preserve"> HYPERLINK \l _Toc17085 </w:instrText>
          </w:r>
          <w:r>
            <w:fldChar w:fldCharType="separate"/>
          </w:r>
          <w:r>
            <w:rPr>
              <w:rFonts w:ascii="Times New Roman" w:hAnsi="Times New Roman" w:eastAsia="宋体"/>
            </w:rPr>
            <w:t>5.6.2半白名单和规则联想控制</w:t>
          </w:r>
          <w:r>
            <w:tab/>
          </w:r>
          <w:r>
            <w:fldChar w:fldCharType="begin"/>
          </w:r>
          <w:r>
            <w:instrText xml:space="preserve"> PAGEREF _Toc17085 \h </w:instrText>
          </w:r>
          <w:r>
            <w:fldChar w:fldCharType="separate"/>
          </w:r>
          <w:r>
            <w:t>44</w:t>
          </w:r>
          <w:r>
            <w:fldChar w:fldCharType="end"/>
          </w:r>
          <w:r>
            <w:fldChar w:fldCharType="end"/>
          </w:r>
        </w:p>
        <w:p w14:paraId="33D71ACB">
          <w:pPr>
            <w:pStyle w:val="24"/>
            <w:tabs>
              <w:tab w:val="right" w:leader="dot" w:pos="9071"/>
            </w:tabs>
          </w:pPr>
          <w:r>
            <w:fldChar w:fldCharType="begin"/>
          </w:r>
          <w:r>
            <w:instrText xml:space="preserve"> HYPERLINK \l _Toc6947 </w:instrText>
          </w:r>
          <w:r>
            <w:fldChar w:fldCharType="separate"/>
          </w:r>
          <w:r>
            <w:rPr>
              <w:rFonts w:ascii="Times New Roman" w:hAnsi="Times New Roman" w:eastAsia="宋体"/>
            </w:rPr>
            <w:t>5.6.3自由对话和设备控制边界的定义</w:t>
          </w:r>
          <w:r>
            <w:tab/>
          </w:r>
          <w:r>
            <w:fldChar w:fldCharType="begin"/>
          </w:r>
          <w:r>
            <w:instrText xml:space="preserve"> PAGEREF _Toc6947 \h </w:instrText>
          </w:r>
          <w:r>
            <w:fldChar w:fldCharType="separate"/>
          </w:r>
          <w:r>
            <w:t>44</w:t>
          </w:r>
          <w:r>
            <w:fldChar w:fldCharType="end"/>
          </w:r>
          <w:r>
            <w:fldChar w:fldCharType="end"/>
          </w:r>
        </w:p>
        <w:p w14:paraId="11DC8A37">
          <w:pPr>
            <w:pStyle w:val="30"/>
            <w:tabs>
              <w:tab w:val="right" w:leader="dot" w:pos="9071"/>
            </w:tabs>
          </w:pPr>
          <w:r>
            <w:fldChar w:fldCharType="begin"/>
          </w:r>
          <w:r>
            <w:instrText xml:space="preserve"> HYPERLINK \l _Toc2851 </w:instrText>
          </w:r>
          <w:r>
            <w:fldChar w:fldCharType="separate"/>
          </w:r>
          <w:r>
            <w:rPr>
              <w:rFonts w:ascii="Times New Roman" w:hAnsi="Times New Roman" w:eastAsia="宋体"/>
            </w:rPr>
            <w:t>5.7子节点通用运行机制</w:t>
          </w:r>
          <w:r>
            <w:tab/>
          </w:r>
          <w:r>
            <w:fldChar w:fldCharType="begin"/>
          </w:r>
          <w:r>
            <w:instrText xml:space="preserve"> PAGEREF _Toc2851 \h </w:instrText>
          </w:r>
          <w:r>
            <w:fldChar w:fldCharType="separate"/>
          </w:r>
          <w:r>
            <w:t>45</w:t>
          </w:r>
          <w:r>
            <w:fldChar w:fldCharType="end"/>
          </w:r>
          <w:r>
            <w:fldChar w:fldCharType="end"/>
          </w:r>
        </w:p>
        <w:p w14:paraId="75FEB9B8">
          <w:pPr>
            <w:pStyle w:val="24"/>
            <w:tabs>
              <w:tab w:val="right" w:leader="dot" w:pos="9071"/>
            </w:tabs>
          </w:pPr>
          <w:r>
            <w:fldChar w:fldCharType="begin"/>
          </w:r>
          <w:r>
            <w:instrText xml:space="preserve"> HYPERLINK \l _Toc23418 </w:instrText>
          </w:r>
          <w:r>
            <w:fldChar w:fldCharType="separate"/>
          </w:r>
          <w:r>
            <w:rPr>
              <w:rFonts w:ascii="Times New Roman" w:hAnsi="Times New Roman" w:eastAsia="宋体"/>
            </w:rPr>
            <w:t>5.7.1配置读取和运行状态切换</w:t>
          </w:r>
          <w:r>
            <w:tab/>
          </w:r>
          <w:r>
            <w:fldChar w:fldCharType="begin"/>
          </w:r>
          <w:r>
            <w:instrText xml:space="preserve"> PAGEREF _Toc23418 \h </w:instrText>
          </w:r>
          <w:r>
            <w:fldChar w:fldCharType="separate"/>
          </w:r>
          <w:r>
            <w:t>45</w:t>
          </w:r>
          <w:r>
            <w:fldChar w:fldCharType="end"/>
          </w:r>
          <w:r>
            <w:fldChar w:fldCharType="end"/>
          </w:r>
        </w:p>
        <w:p w14:paraId="339B4606">
          <w:pPr>
            <w:pStyle w:val="24"/>
            <w:tabs>
              <w:tab w:val="right" w:leader="dot" w:pos="9071"/>
            </w:tabs>
          </w:pPr>
          <w:r>
            <w:fldChar w:fldCharType="begin"/>
          </w:r>
          <w:r>
            <w:instrText xml:space="preserve"> HYPERLINK \l _Toc9626 </w:instrText>
          </w:r>
          <w:r>
            <w:fldChar w:fldCharType="separate"/>
          </w:r>
          <w:r>
            <w:rPr>
              <w:rFonts w:ascii="Times New Roman" w:hAnsi="Times New Roman" w:eastAsia="宋体"/>
            </w:rPr>
            <w:t>5.7.2 RGB状态灯逻辑</w:t>
          </w:r>
          <w:r>
            <w:tab/>
          </w:r>
          <w:r>
            <w:fldChar w:fldCharType="begin"/>
          </w:r>
          <w:r>
            <w:instrText xml:space="preserve"> PAGEREF _Toc9626 \h </w:instrText>
          </w:r>
          <w:r>
            <w:fldChar w:fldCharType="separate"/>
          </w:r>
          <w:r>
            <w:t>45</w:t>
          </w:r>
          <w:r>
            <w:fldChar w:fldCharType="end"/>
          </w:r>
          <w:r>
            <w:fldChar w:fldCharType="end"/>
          </w:r>
        </w:p>
        <w:p w14:paraId="3C6EB028">
          <w:pPr>
            <w:pStyle w:val="24"/>
            <w:tabs>
              <w:tab w:val="right" w:leader="dot" w:pos="9071"/>
            </w:tabs>
          </w:pPr>
          <w:r>
            <w:fldChar w:fldCharType="begin"/>
          </w:r>
          <w:r>
            <w:instrText xml:space="preserve"> HYPERLINK \l _Toc319 </w:instrText>
          </w:r>
          <w:r>
            <w:fldChar w:fldCharType="separate"/>
          </w:r>
          <w:r>
            <w:rPr>
              <w:rFonts w:ascii="Times New Roman" w:hAnsi="Times New Roman" w:eastAsia="宋体"/>
            </w:rPr>
            <w:t>5.7.3 异常情况处置</w:t>
          </w:r>
          <w:r>
            <w:tab/>
          </w:r>
          <w:r>
            <w:fldChar w:fldCharType="begin"/>
          </w:r>
          <w:r>
            <w:instrText xml:space="preserve"> PAGEREF _Toc319 \h </w:instrText>
          </w:r>
          <w:r>
            <w:fldChar w:fldCharType="separate"/>
          </w:r>
          <w:r>
            <w:t>45</w:t>
          </w:r>
          <w:r>
            <w:fldChar w:fldCharType="end"/>
          </w:r>
          <w:r>
            <w:fldChar w:fldCharType="end"/>
          </w:r>
        </w:p>
        <w:p w14:paraId="0526461F">
          <w:pPr>
            <w:pStyle w:val="30"/>
            <w:tabs>
              <w:tab w:val="right" w:leader="dot" w:pos="9071"/>
            </w:tabs>
          </w:pPr>
          <w:r>
            <w:fldChar w:fldCharType="begin"/>
          </w:r>
          <w:r>
            <w:instrText xml:space="preserve"> HYPERLINK \l _Toc15860 </w:instrText>
          </w:r>
          <w:r>
            <w:fldChar w:fldCharType="separate"/>
          </w:r>
          <w:r>
            <w:rPr>
              <w:rFonts w:ascii="Times New Roman" w:hAnsi="Times New Roman" w:eastAsia="宋体"/>
            </w:rPr>
            <w:t>5.8远程访问和App封装方案</w:t>
          </w:r>
          <w:r>
            <w:tab/>
          </w:r>
          <w:r>
            <w:fldChar w:fldCharType="begin"/>
          </w:r>
          <w:r>
            <w:instrText xml:space="preserve"> PAGEREF _Toc15860 \h </w:instrText>
          </w:r>
          <w:r>
            <w:fldChar w:fldCharType="separate"/>
          </w:r>
          <w:r>
            <w:t>45</w:t>
          </w:r>
          <w:r>
            <w:fldChar w:fldCharType="end"/>
          </w:r>
          <w:r>
            <w:fldChar w:fldCharType="end"/>
          </w:r>
        </w:p>
        <w:p w14:paraId="293B8D8D">
          <w:pPr>
            <w:pStyle w:val="30"/>
            <w:tabs>
              <w:tab w:val="right" w:leader="dot" w:pos="9071"/>
            </w:tabs>
          </w:pPr>
          <w:r>
            <w:fldChar w:fldCharType="begin"/>
          </w:r>
          <w:r>
            <w:instrText xml:space="preserve"> HYPERLINK \l _Toc24534 </w:instrText>
          </w:r>
          <w:r>
            <w:fldChar w:fldCharType="separate"/>
          </w:r>
          <w:r>
            <w:rPr>
              <w:rFonts w:ascii="Times New Roman" w:hAnsi="Times New Roman" w:eastAsia="宋体"/>
            </w:rPr>
            <w:t>5.9本章小结</w:t>
          </w:r>
          <w:r>
            <w:tab/>
          </w:r>
          <w:r>
            <w:fldChar w:fldCharType="begin"/>
          </w:r>
          <w:r>
            <w:instrText xml:space="preserve"> PAGEREF _Toc24534 \h </w:instrText>
          </w:r>
          <w:r>
            <w:fldChar w:fldCharType="separate"/>
          </w:r>
          <w:r>
            <w:t>45</w:t>
          </w:r>
          <w:r>
            <w:fldChar w:fldCharType="end"/>
          </w:r>
          <w:r>
            <w:fldChar w:fldCharType="end"/>
          </w:r>
        </w:p>
        <w:p w14:paraId="6820DC91">
          <w:pPr>
            <w:pStyle w:val="27"/>
            <w:tabs>
              <w:tab w:val="right" w:leader="dot" w:pos="9071"/>
            </w:tabs>
          </w:pPr>
          <w:r>
            <w:fldChar w:fldCharType="begin"/>
          </w:r>
          <w:r>
            <w:instrText xml:space="preserve"> HYPERLINK \l _Toc23901 </w:instrText>
          </w:r>
          <w:r>
            <w:fldChar w:fldCharType="separate"/>
          </w:r>
          <w:r>
            <w:rPr>
              <w:rFonts w:ascii="Times New Roman" w:hAnsi="Times New Roman" w:eastAsia="宋体"/>
            </w:rPr>
            <w:t>第六章网络通信和节点管理的设计</w:t>
          </w:r>
          <w:r>
            <w:tab/>
          </w:r>
          <w:r>
            <w:fldChar w:fldCharType="begin"/>
          </w:r>
          <w:r>
            <w:instrText xml:space="preserve"> PAGEREF _Toc23901 \h </w:instrText>
          </w:r>
          <w:r>
            <w:fldChar w:fldCharType="separate"/>
          </w:r>
          <w:r>
            <w:t>47</w:t>
          </w:r>
          <w:r>
            <w:fldChar w:fldCharType="end"/>
          </w:r>
          <w:r>
            <w:fldChar w:fldCharType="end"/>
          </w:r>
        </w:p>
        <w:p w14:paraId="15BC5D71">
          <w:pPr>
            <w:pStyle w:val="30"/>
            <w:tabs>
              <w:tab w:val="right" w:leader="dot" w:pos="9071"/>
            </w:tabs>
          </w:pPr>
          <w:r>
            <w:fldChar w:fldCharType="begin"/>
          </w:r>
          <w:r>
            <w:instrText xml:space="preserve"> HYPERLINK \l _Toc14769 </w:instrText>
          </w:r>
          <w:r>
            <w:fldChar w:fldCharType="separate"/>
          </w:r>
          <w:r>
            <w:rPr>
              <w:rFonts w:ascii="Times New Roman" w:hAnsi="Times New Roman" w:eastAsia="宋体"/>
            </w:rPr>
            <w:t>6.1网络通信总体结构</w:t>
          </w:r>
          <w:r>
            <w:tab/>
          </w:r>
          <w:r>
            <w:fldChar w:fldCharType="begin"/>
          </w:r>
          <w:r>
            <w:instrText xml:space="preserve"> PAGEREF _Toc14769 \h </w:instrText>
          </w:r>
          <w:r>
            <w:fldChar w:fldCharType="separate"/>
          </w:r>
          <w:r>
            <w:t>47</w:t>
          </w:r>
          <w:r>
            <w:fldChar w:fldCharType="end"/>
          </w:r>
          <w:r>
            <w:fldChar w:fldCharType="end"/>
          </w:r>
        </w:p>
        <w:p w14:paraId="7CCD611F">
          <w:pPr>
            <w:pStyle w:val="30"/>
            <w:tabs>
              <w:tab w:val="right" w:leader="dot" w:pos="9071"/>
            </w:tabs>
          </w:pPr>
          <w:r>
            <w:fldChar w:fldCharType="begin"/>
          </w:r>
          <w:r>
            <w:instrText xml:space="preserve"> HYPERLINK \l _Toc27307 </w:instrText>
          </w:r>
          <w:r>
            <w:fldChar w:fldCharType="separate"/>
          </w:r>
          <w:r>
            <w:rPr>
              <w:rFonts w:ascii="Times New Roman" w:hAnsi="Times New Roman" w:eastAsia="宋体"/>
            </w:rPr>
            <w:t>6.2中控和子节点之间的通讯方式</w:t>
          </w:r>
          <w:r>
            <w:tab/>
          </w:r>
          <w:r>
            <w:fldChar w:fldCharType="begin"/>
          </w:r>
          <w:r>
            <w:instrText xml:space="preserve"> PAGEREF _Toc27307 \h </w:instrText>
          </w:r>
          <w:r>
            <w:fldChar w:fldCharType="separate"/>
          </w:r>
          <w:r>
            <w:t>47</w:t>
          </w:r>
          <w:r>
            <w:fldChar w:fldCharType="end"/>
          </w:r>
          <w:r>
            <w:fldChar w:fldCharType="end"/>
          </w:r>
        </w:p>
        <w:p w14:paraId="781E1642">
          <w:pPr>
            <w:pStyle w:val="24"/>
            <w:tabs>
              <w:tab w:val="right" w:leader="dot" w:pos="9071"/>
            </w:tabs>
          </w:pPr>
          <w:r>
            <w:fldChar w:fldCharType="begin"/>
          </w:r>
          <w:r>
            <w:instrText xml:space="preserve"> HYPERLINK \l _Toc30672 </w:instrText>
          </w:r>
          <w:r>
            <w:fldChar w:fldCharType="separate"/>
          </w:r>
          <w:r>
            <w:rPr>
              <w:rFonts w:ascii="Times New Roman" w:hAnsi="Times New Roman" w:eastAsia="宋体"/>
            </w:rPr>
            <w:t>6.2.1当中控是局域网控制服务端</w:t>
          </w:r>
          <w:r>
            <w:tab/>
          </w:r>
          <w:r>
            <w:fldChar w:fldCharType="begin"/>
          </w:r>
          <w:r>
            <w:instrText xml:space="preserve"> PAGEREF _Toc30672 \h </w:instrText>
          </w:r>
          <w:r>
            <w:fldChar w:fldCharType="separate"/>
          </w:r>
          <w:r>
            <w:t>47</w:t>
          </w:r>
          <w:r>
            <w:fldChar w:fldCharType="end"/>
          </w:r>
          <w:r>
            <w:fldChar w:fldCharType="end"/>
          </w:r>
        </w:p>
        <w:p w14:paraId="6990256C">
          <w:pPr>
            <w:pStyle w:val="24"/>
            <w:tabs>
              <w:tab w:val="right" w:leader="dot" w:pos="9071"/>
            </w:tabs>
          </w:pPr>
          <w:r>
            <w:fldChar w:fldCharType="begin"/>
          </w:r>
          <w:r>
            <w:instrText xml:space="preserve"> HYPERLINK \l _Toc23122 </w:instrText>
          </w:r>
          <w:r>
            <w:fldChar w:fldCharType="separate"/>
          </w:r>
          <w:r>
            <w:rPr>
              <w:rFonts w:ascii="Times New Roman" w:hAnsi="Times New Roman" w:eastAsia="宋体"/>
            </w:rPr>
            <w:t>6.2.2子节点是注册和上报终端</w:t>
          </w:r>
          <w:r>
            <w:tab/>
          </w:r>
          <w:r>
            <w:fldChar w:fldCharType="begin"/>
          </w:r>
          <w:r>
            <w:instrText xml:space="preserve"> PAGEREF _Toc23122 \h </w:instrText>
          </w:r>
          <w:r>
            <w:fldChar w:fldCharType="separate"/>
          </w:r>
          <w:r>
            <w:t>47</w:t>
          </w:r>
          <w:r>
            <w:fldChar w:fldCharType="end"/>
          </w:r>
          <w:r>
            <w:fldChar w:fldCharType="end"/>
          </w:r>
        </w:p>
        <w:p w14:paraId="57EBBA31">
          <w:pPr>
            <w:pStyle w:val="24"/>
            <w:tabs>
              <w:tab w:val="right" w:leader="dot" w:pos="9071"/>
            </w:tabs>
          </w:pPr>
          <w:r>
            <w:fldChar w:fldCharType="begin"/>
          </w:r>
          <w:r>
            <w:instrText xml:space="preserve"> HYPERLINK \l _Toc5736 </w:instrText>
          </w:r>
          <w:r>
            <w:fldChar w:fldCharType="separate"/>
          </w:r>
          <w:r>
            <w:rPr>
              <w:rFonts w:ascii="Times New Roman" w:hAnsi="Times New Roman" w:eastAsia="宋体"/>
            </w:rPr>
            <w:t>6.2.3 HTTP通信方式的选择</w:t>
          </w:r>
          <w:r>
            <w:tab/>
          </w:r>
          <w:r>
            <w:fldChar w:fldCharType="begin"/>
          </w:r>
          <w:r>
            <w:instrText xml:space="preserve"> PAGEREF _Toc5736 \h </w:instrText>
          </w:r>
          <w:r>
            <w:fldChar w:fldCharType="separate"/>
          </w:r>
          <w:r>
            <w:t>47</w:t>
          </w:r>
          <w:r>
            <w:fldChar w:fldCharType="end"/>
          </w:r>
          <w:r>
            <w:fldChar w:fldCharType="end"/>
          </w:r>
        </w:p>
        <w:p w14:paraId="11463F4E">
          <w:pPr>
            <w:pStyle w:val="30"/>
            <w:tabs>
              <w:tab w:val="right" w:leader="dot" w:pos="9071"/>
            </w:tabs>
          </w:pPr>
          <w:r>
            <w:fldChar w:fldCharType="begin"/>
          </w:r>
          <w:r>
            <w:instrText xml:space="preserve"> HYPERLINK \l _Toc29446 </w:instrText>
          </w:r>
          <w:r>
            <w:fldChar w:fldCharType="separate"/>
          </w:r>
          <w:r>
            <w:rPr>
              <w:rFonts w:ascii="Times New Roman" w:hAnsi="Times New Roman" w:eastAsia="宋体"/>
            </w:rPr>
            <w:t>6.3节点注册机制的设计</w:t>
          </w:r>
          <w:r>
            <w:tab/>
          </w:r>
          <w:r>
            <w:fldChar w:fldCharType="begin"/>
          </w:r>
          <w:r>
            <w:instrText xml:space="preserve"> PAGEREF _Toc29446 \h </w:instrText>
          </w:r>
          <w:r>
            <w:fldChar w:fldCharType="separate"/>
          </w:r>
          <w:r>
            <w:t>48</w:t>
          </w:r>
          <w:r>
            <w:fldChar w:fldCharType="end"/>
          </w:r>
          <w:r>
            <w:fldChar w:fldCharType="end"/>
          </w:r>
        </w:p>
        <w:p w14:paraId="04F915D0">
          <w:pPr>
            <w:pStyle w:val="24"/>
            <w:tabs>
              <w:tab w:val="right" w:leader="dot" w:pos="9071"/>
            </w:tabs>
          </w:pPr>
          <w:r>
            <w:fldChar w:fldCharType="begin"/>
          </w:r>
          <w:r>
            <w:instrText xml:space="preserve"> HYPERLINK \l _Toc14207 </w:instrText>
          </w:r>
          <w:r>
            <w:fldChar w:fldCharType="separate"/>
          </w:r>
          <w:r>
            <w:rPr>
              <w:rFonts w:ascii="Times New Roman" w:hAnsi="Times New Roman" w:eastAsia="宋体"/>
            </w:rPr>
            <w:t>6.3.1节点身份信息的设计</w:t>
          </w:r>
          <w:r>
            <w:tab/>
          </w:r>
          <w:r>
            <w:fldChar w:fldCharType="begin"/>
          </w:r>
          <w:r>
            <w:instrText xml:space="preserve"> PAGEREF _Toc14207 \h </w:instrText>
          </w:r>
          <w:r>
            <w:fldChar w:fldCharType="separate"/>
          </w:r>
          <w:r>
            <w:t>48</w:t>
          </w:r>
          <w:r>
            <w:fldChar w:fldCharType="end"/>
          </w:r>
          <w:r>
            <w:fldChar w:fldCharType="end"/>
          </w:r>
        </w:p>
        <w:p w14:paraId="000DB998">
          <w:pPr>
            <w:pStyle w:val="24"/>
            <w:tabs>
              <w:tab w:val="right" w:leader="dot" w:pos="9071"/>
            </w:tabs>
          </w:pPr>
          <w:r>
            <w:fldChar w:fldCharType="begin"/>
          </w:r>
          <w:r>
            <w:instrText xml:space="preserve"> HYPERLINK \l _Toc29767 </w:instrText>
          </w:r>
          <w:r>
            <w:fldChar w:fldCharType="separate"/>
          </w:r>
          <w:r>
            <w:rPr>
              <w:rFonts w:ascii="Times New Roman" w:hAnsi="Times New Roman" w:eastAsia="宋体"/>
            </w:rPr>
            <w:t>6.3.2节点端点信息设计</w:t>
          </w:r>
          <w:r>
            <w:tab/>
          </w:r>
          <w:r>
            <w:fldChar w:fldCharType="begin"/>
          </w:r>
          <w:r>
            <w:instrText xml:space="preserve"> PAGEREF _Toc29767 \h </w:instrText>
          </w:r>
          <w:r>
            <w:fldChar w:fldCharType="separate"/>
          </w:r>
          <w:r>
            <w:t>48</w:t>
          </w:r>
          <w:r>
            <w:fldChar w:fldCharType="end"/>
          </w:r>
          <w:r>
            <w:fldChar w:fldCharType="end"/>
          </w:r>
        </w:p>
        <w:p w14:paraId="05214932">
          <w:pPr>
            <w:pStyle w:val="24"/>
            <w:tabs>
              <w:tab w:val="right" w:leader="dot" w:pos="9071"/>
            </w:tabs>
          </w:pPr>
          <w:r>
            <w:fldChar w:fldCharType="begin"/>
          </w:r>
          <w:r>
            <w:instrText xml:space="preserve"> HYPERLINK \l _Toc5064 </w:instrText>
          </w:r>
          <w:r>
            <w:fldChar w:fldCharType="separate"/>
          </w:r>
          <w:r>
            <w:rPr>
              <w:rFonts w:ascii="Times New Roman" w:hAnsi="Times New Roman" w:eastAsia="宋体"/>
            </w:rPr>
            <w:t>6.3.3 注册流程设计</w:t>
          </w:r>
          <w:r>
            <w:tab/>
          </w:r>
          <w:r>
            <w:fldChar w:fldCharType="begin"/>
          </w:r>
          <w:r>
            <w:instrText xml:space="preserve"> PAGEREF _Toc5064 \h </w:instrText>
          </w:r>
          <w:r>
            <w:fldChar w:fldCharType="separate"/>
          </w:r>
          <w:r>
            <w:t>48</w:t>
          </w:r>
          <w:r>
            <w:fldChar w:fldCharType="end"/>
          </w:r>
          <w:r>
            <w:fldChar w:fldCharType="end"/>
          </w:r>
        </w:p>
        <w:p w14:paraId="2B4E0548">
          <w:pPr>
            <w:pStyle w:val="30"/>
            <w:tabs>
              <w:tab w:val="right" w:leader="dot" w:pos="9071"/>
            </w:tabs>
          </w:pPr>
          <w:r>
            <w:fldChar w:fldCharType="begin"/>
          </w:r>
          <w:r>
            <w:instrText xml:space="preserve"> HYPERLINK \l _Toc5738 </w:instrText>
          </w:r>
          <w:r>
            <w:fldChar w:fldCharType="separate"/>
          </w:r>
          <w:r>
            <w:rPr>
              <w:rFonts w:ascii="Times New Roman" w:hAnsi="Times New Roman" w:eastAsia="宋体"/>
            </w:rPr>
            <w:t>6.4数据上报机制的设计</w:t>
          </w:r>
          <w:r>
            <w:tab/>
          </w:r>
          <w:r>
            <w:fldChar w:fldCharType="begin"/>
          </w:r>
          <w:r>
            <w:instrText xml:space="preserve"> PAGEREF _Toc5738 \h </w:instrText>
          </w:r>
          <w:r>
            <w:fldChar w:fldCharType="separate"/>
          </w:r>
          <w:r>
            <w:t>48</w:t>
          </w:r>
          <w:r>
            <w:fldChar w:fldCharType="end"/>
          </w:r>
          <w:r>
            <w:fldChar w:fldCharType="end"/>
          </w:r>
        </w:p>
        <w:p w14:paraId="5A12A5E8">
          <w:pPr>
            <w:pStyle w:val="24"/>
            <w:tabs>
              <w:tab w:val="right" w:leader="dot" w:pos="9071"/>
            </w:tabs>
          </w:pPr>
          <w:r>
            <w:fldChar w:fldCharType="begin"/>
          </w:r>
          <w:r>
            <w:instrText xml:space="preserve"> HYPERLINK \l _Toc773 </w:instrText>
          </w:r>
          <w:r>
            <w:fldChar w:fldCharType="separate"/>
          </w:r>
          <w:r>
            <w:rPr>
              <w:rFonts w:ascii="Times New Roman" w:hAnsi="Times New Roman" w:eastAsia="宋体"/>
            </w:rPr>
            <w:t>6.4.1感知层数据上报告</w:t>
          </w:r>
          <w:r>
            <w:rPr>
              <w:rFonts w:ascii="Times New Roman" w:hAnsi="Times New Roman" w:eastAsia="宋体"/>
            </w:rPr>
            <w:t xml:space="preserve"> </w:t>
          </w:r>
          <w:r>
            <w:rPr>
              <w:rFonts w:ascii="Times New Roman" w:hAnsi="Times New Roman" w:eastAsia="宋体"/>
            </w:rPr>
            <w:t>6.4.1感知层数据上报</w:t>
          </w:r>
          <w:r>
            <w:tab/>
          </w:r>
          <w:r>
            <w:fldChar w:fldCharType="begin"/>
          </w:r>
          <w:r>
            <w:instrText xml:space="preserve"> PAGEREF _Toc773 \h </w:instrText>
          </w:r>
          <w:r>
            <w:fldChar w:fldCharType="separate"/>
          </w:r>
          <w:r>
            <w:t>48</w:t>
          </w:r>
          <w:r>
            <w:fldChar w:fldCharType="end"/>
          </w:r>
          <w:r>
            <w:fldChar w:fldCharType="end"/>
          </w:r>
        </w:p>
        <w:p w14:paraId="26039C61">
          <w:pPr>
            <w:pStyle w:val="24"/>
            <w:tabs>
              <w:tab w:val="right" w:leader="dot" w:pos="9071"/>
            </w:tabs>
          </w:pPr>
          <w:r>
            <w:fldChar w:fldCharType="begin"/>
          </w:r>
          <w:r>
            <w:instrText xml:space="preserve"> HYPERLINK \l _Toc22498 </w:instrText>
          </w:r>
          <w:r>
            <w:fldChar w:fldCharType="separate"/>
          </w:r>
          <w:r>
            <w:rPr>
              <w:rFonts w:ascii="Times New Roman" w:hAnsi="Times New Roman" w:eastAsia="宋体"/>
            </w:rPr>
            <w:t>6.4.2执行层状态上报</w:t>
          </w:r>
          <w:r>
            <w:tab/>
          </w:r>
          <w:r>
            <w:fldChar w:fldCharType="begin"/>
          </w:r>
          <w:r>
            <w:instrText xml:space="preserve"> PAGEREF _Toc22498 \h </w:instrText>
          </w:r>
          <w:r>
            <w:fldChar w:fldCharType="separate"/>
          </w:r>
          <w:r>
            <w:t>48</w:t>
          </w:r>
          <w:r>
            <w:fldChar w:fldCharType="end"/>
          </w:r>
          <w:r>
            <w:fldChar w:fldCharType="end"/>
          </w:r>
        </w:p>
        <w:p w14:paraId="1442DCBF">
          <w:pPr>
            <w:pStyle w:val="24"/>
            <w:tabs>
              <w:tab w:val="right" w:leader="dot" w:pos="9071"/>
            </w:tabs>
          </w:pPr>
          <w:r>
            <w:fldChar w:fldCharType="begin"/>
          </w:r>
          <w:r>
            <w:instrText xml:space="preserve"> HYPERLINK \l _Toc24749 </w:instrText>
          </w:r>
          <w:r>
            <w:fldChar w:fldCharType="separate"/>
          </w:r>
          <w:r>
            <w:rPr>
              <w:rFonts w:ascii="Times New Roman" w:hAnsi="Times New Roman" w:eastAsia="宋体"/>
            </w:rPr>
            <w:t>6.4.3在线状态更新时刻保持</w:t>
          </w:r>
          <w:r>
            <w:tab/>
          </w:r>
          <w:r>
            <w:fldChar w:fldCharType="begin"/>
          </w:r>
          <w:r>
            <w:instrText xml:space="preserve"> PAGEREF _Toc24749 \h </w:instrText>
          </w:r>
          <w:r>
            <w:fldChar w:fldCharType="separate"/>
          </w:r>
          <w:r>
            <w:t>49</w:t>
          </w:r>
          <w:r>
            <w:fldChar w:fldCharType="end"/>
          </w:r>
          <w:r>
            <w:fldChar w:fldCharType="end"/>
          </w:r>
        </w:p>
        <w:p w14:paraId="3A195107">
          <w:pPr>
            <w:pStyle w:val="30"/>
            <w:tabs>
              <w:tab w:val="right" w:leader="dot" w:pos="9071"/>
            </w:tabs>
          </w:pPr>
          <w:r>
            <w:fldChar w:fldCharType="begin"/>
          </w:r>
          <w:r>
            <w:instrText xml:space="preserve"> HYPERLINK \l _Toc27092 </w:instrText>
          </w:r>
          <w:r>
            <w:fldChar w:fldCharType="separate"/>
          </w:r>
          <w:r>
            <w:rPr>
              <w:rFonts w:ascii="Times New Roman" w:hAnsi="Times New Roman" w:eastAsia="宋体"/>
            </w:rPr>
            <w:t>6.5命令发出之后马上就会有反应</w:t>
          </w:r>
          <w:r>
            <w:tab/>
          </w:r>
          <w:r>
            <w:fldChar w:fldCharType="begin"/>
          </w:r>
          <w:r>
            <w:instrText xml:space="preserve"> PAGEREF _Toc27092 \h </w:instrText>
          </w:r>
          <w:r>
            <w:fldChar w:fldCharType="separate"/>
          </w:r>
          <w:r>
            <w:t>49</w:t>
          </w:r>
          <w:r>
            <w:fldChar w:fldCharType="end"/>
          </w:r>
          <w:r>
            <w:fldChar w:fldCharType="end"/>
          </w:r>
        </w:p>
        <w:p w14:paraId="6D1F4838">
          <w:pPr>
            <w:pStyle w:val="24"/>
            <w:tabs>
              <w:tab w:val="right" w:leader="dot" w:pos="9071"/>
            </w:tabs>
          </w:pPr>
          <w:r>
            <w:fldChar w:fldCharType="begin"/>
          </w:r>
          <w:r>
            <w:instrText xml:space="preserve"> HYPERLINK \l _Toc30391 </w:instrText>
          </w:r>
          <w:r>
            <w:fldChar w:fldCharType="separate"/>
          </w:r>
          <w:r>
            <w:rPr>
              <w:rFonts w:ascii="Times New Roman" w:hAnsi="Times New Roman" w:eastAsia="宋体"/>
            </w:rPr>
            <w:t>6.5.1命令下达过程</w:t>
          </w:r>
          <w:r>
            <w:tab/>
          </w:r>
          <w:r>
            <w:fldChar w:fldCharType="begin"/>
          </w:r>
          <w:r>
            <w:instrText xml:space="preserve"> PAGEREF _Toc30391 \h </w:instrText>
          </w:r>
          <w:r>
            <w:fldChar w:fldCharType="separate"/>
          </w:r>
          <w:r>
            <w:t>49</w:t>
          </w:r>
          <w:r>
            <w:fldChar w:fldCharType="end"/>
          </w:r>
          <w:r>
            <w:fldChar w:fldCharType="end"/>
          </w:r>
        </w:p>
        <w:p w14:paraId="1B3AEAB8">
          <w:pPr>
            <w:pStyle w:val="24"/>
            <w:tabs>
              <w:tab w:val="right" w:leader="dot" w:pos="9071"/>
            </w:tabs>
          </w:pPr>
          <w:r>
            <w:fldChar w:fldCharType="begin"/>
          </w:r>
          <w:r>
            <w:instrText xml:space="preserve"> HYPERLINK \l _Toc24120 </w:instrText>
          </w:r>
          <w:r>
            <w:fldChar w:fldCharType="separate"/>
          </w:r>
          <w:r>
            <w:rPr>
              <w:rFonts w:ascii="Times New Roman" w:hAnsi="Times New Roman" w:eastAsia="宋体"/>
            </w:rPr>
            <w:t>6.5.2执行节点命令解析</w:t>
          </w:r>
          <w:r>
            <w:tab/>
          </w:r>
          <w:r>
            <w:fldChar w:fldCharType="begin"/>
          </w:r>
          <w:r>
            <w:instrText xml:space="preserve"> PAGEREF _Toc24120 \h </w:instrText>
          </w:r>
          <w:r>
            <w:fldChar w:fldCharType="separate"/>
          </w:r>
          <w:r>
            <w:t>49</w:t>
          </w:r>
          <w:r>
            <w:fldChar w:fldCharType="end"/>
          </w:r>
          <w:r>
            <w:fldChar w:fldCharType="end"/>
          </w:r>
        </w:p>
        <w:p w14:paraId="2ECCC122">
          <w:pPr>
            <w:pStyle w:val="24"/>
            <w:tabs>
              <w:tab w:val="right" w:leader="dot" w:pos="9071"/>
            </w:tabs>
          </w:pPr>
          <w:r>
            <w:fldChar w:fldCharType="begin"/>
          </w:r>
          <w:r>
            <w:instrText xml:space="preserve"> HYPERLINK \l _Toc10157 </w:instrText>
          </w:r>
          <w:r>
            <w:fldChar w:fldCharType="separate"/>
          </w:r>
          <w:r>
            <w:rPr>
              <w:rFonts w:ascii="Times New Roman" w:hAnsi="Times New Roman" w:eastAsia="宋体"/>
            </w:rPr>
            <w:t>6.5.3执行结果和状态反馈</w:t>
          </w:r>
          <w:r>
            <w:tab/>
          </w:r>
          <w:r>
            <w:fldChar w:fldCharType="begin"/>
          </w:r>
          <w:r>
            <w:instrText xml:space="preserve"> PAGEREF _Toc10157 \h </w:instrText>
          </w:r>
          <w:r>
            <w:fldChar w:fldCharType="separate"/>
          </w:r>
          <w:r>
            <w:t>49</w:t>
          </w:r>
          <w:r>
            <w:fldChar w:fldCharType="end"/>
          </w:r>
          <w:r>
            <w:fldChar w:fldCharType="end"/>
          </w:r>
        </w:p>
        <w:p w14:paraId="3E63CEC2">
          <w:pPr>
            <w:pStyle w:val="30"/>
            <w:tabs>
              <w:tab w:val="right" w:leader="dot" w:pos="9071"/>
            </w:tabs>
          </w:pPr>
          <w:r>
            <w:fldChar w:fldCharType="begin"/>
          </w:r>
          <w:r>
            <w:instrText xml:space="preserve"> HYPERLINK \l _Toc3091 </w:instrText>
          </w:r>
          <w:r>
            <w:fldChar w:fldCharType="separate"/>
          </w:r>
          <w:r>
            <w:rPr>
              <w:rFonts w:ascii="Times New Roman" w:hAnsi="Times New Roman" w:eastAsia="宋体"/>
            </w:rPr>
            <w:t>6.6配网热点和WiFi恢复机制</w:t>
          </w:r>
          <w:r>
            <w:tab/>
          </w:r>
          <w:r>
            <w:fldChar w:fldCharType="begin"/>
          </w:r>
          <w:r>
            <w:instrText xml:space="preserve"> PAGEREF _Toc3091 \h </w:instrText>
          </w:r>
          <w:r>
            <w:fldChar w:fldCharType="separate"/>
          </w:r>
          <w:r>
            <w:t>49</w:t>
          </w:r>
          <w:r>
            <w:fldChar w:fldCharType="end"/>
          </w:r>
          <w:r>
            <w:fldChar w:fldCharType="end"/>
          </w:r>
        </w:p>
        <w:p w14:paraId="15103C99">
          <w:pPr>
            <w:pStyle w:val="24"/>
            <w:tabs>
              <w:tab w:val="right" w:leader="dot" w:pos="9071"/>
            </w:tabs>
          </w:pPr>
          <w:r>
            <w:fldChar w:fldCharType="begin"/>
          </w:r>
          <w:r>
            <w:instrText xml:space="preserve"> HYPERLINK \l _Toc6782 </w:instrText>
          </w:r>
          <w:r>
            <w:fldChar w:fldCharType="separate"/>
          </w:r>
          <w:r>
            <w:rPr>
              <w:rFonts w:ascii="Times New Roman" w:hAnsi="Times New Roman" w:eastAsia="宋体"/>
            </w:rPr>
            <w:t>6.6.1第一次没有配置的配网流程</w:t>
          </w:r>
          <w:r>
            <w:tab/>
          </w:r>
          <w:r>
            <w:fldChar w:fldCharType="begin"/>
          </w:r>
          <w:r>
            <w:instrText xml:space="preserve"> PAGEREF _Toc6782 \h </w:instrText>
          </w:r>
          <w:r>
            <w:fldChar w:fldCharType="separate"/>
          </w:r>
          <w:r>
            <w:t>49</w:t>
          </w:r>
          <w:r>
            <w:fldChar w:fldCharType="end"/>
          </w:r>
          <w:r>
            <w:fldChar w:fldCharType="end"/>
          </w:r>
        </w:p>
        <w:p w14:paraId="0CE7AA0E">
          <w:pPr>
            <w:pStyle w:val="24"/>
            <w:tabs>
              <w:tab w:val="right" w:leader="dot" w:pos="9071"/>
            </w:tabs>
          </w:pPr>
          <w:r>
            <w:fldChar w:fldCharType="begin"/>
          </w:r>
          <w:r>
            <w:instrText xml:space="preserve"> HYPERLINK \l _Toc666 </w:instrText>
          </w:r>
          <w:r>
            <w:fldChar w:fldCharType="separate"/>
          </w:r>
          <w:r>
            <w:rPr>
              <w:rFonts w:ascii="Times New Roman" w:hAnsi="Times New Roman" w:eastAsia="宋体"/>
            </w:rPr>
            <w:t>6.6.2已经存在的配置自动连接流程</w:t>
          </w:r>
          <w:r>
            <w:tab/>
          </w:r>
          <w:r>
            <w:fldChar w:fldCharType="begin"/>
          </w:r>
          <w:r>
            <w:instrText xml:space="preserve"> PAGEREF _Toc666 \h </w:instrText>
          </w:r>
          <w:r>
            <w:fldChar w:fldCharType="separate"/>
          </w:r>
          <w:r>
            <w:t>50</w:t>
          </w:r>
          <w:r>
            <w:fldChar w:fldCharType="end"/>
          </w:r>
          <w:r>
            <w:fldChar w:fldCharType="end"/>
          </w:r>
        </w:p>
        <w:p w14:paraId="6A618EC3">
          <w:pPr>
            <w:pStyle w:val="24"/>
            <w:tabs>
              <w:tab w:val="right" w:leader="dot" w:pos="9071"/>
            </w:tabs>
          </w:pPr>
          <w:r>
            <w:fldChar w:fldCharType="begin"/>
          </w:r>
          <w:r>
            <w:instrText xml:space="preserve"> HYPERLINK \l _Toc32158 </w:instrText>
          </w:r>
          <w:r>
            <w:fldChar w:fldCharType="separate"/>
          </w:r>
          <w:r>
            <w:rPr>
              <w:rFonts w:ascii="Times New Roman" w:hAnsi="Times New Roman" w:eastAsia="宋体"/>
            </w:rPr>
            <w:t>6.6.3 WiFi掉线后重新连接的步骤</w:t>
          </w:r>
          <w:r>
            <w:tab/>
          </w:r>
          <w:r>
            <w:fldChar w:fldCharType="begin"/>
          </w:r>
          <w:r>
            <w:instrText xml:space="preserve"> PAGEREF _Toc32158 \h </w:instrText>
          </w:r>
          <w:r>
            <w:fldChar w:fldCharType="separate"/>
          </w:r>
          <w:r>
            <w:t>50</w:t>
          </w:r>
          <w:r>
            <w:fldChar w:fldCharType="end"/>
          </w:r>
          <w:r>
            <w:fldChar w:fldCharType="end"/>
          </w:r>
        </w:p>
        <w:p w14:paraId="7E32A8D2">
          <w:pPr>
            <w:pStyle w:val="24"/>
            <w:tabs>
              <w:tab w:val="right" w:leader="dot" w:pos="9071"/>
            </w:tabs>
          </w:pPr>
          <w:r>
            <w:fldChar w:fldCharType="begin"/>
          </w:r>
          <w:r>
            <w:instrText xml:space="preserve"> HYPERLINK \l _Toc27189 </w:instrText>
          </w:r>
          <w:r>
            <w:fldChar w:fldCharType="separate"/>
          </w:r>
          <w:r>
            <w:rPr>
              <w:rFonts w:ascii="Times New Roman" w:hAnsi="Times New Roman" w:eastAsia="宋体"/>
            </w:rPr>
            <w:t>6.6.4配网页设计边界</w:t>
          </w:r>
          <w:r>
            <w:tab/>
          </w:r>
          <w:r>
            <w:fldChar w:fldCharType="begin"/>
          </w:r>
          <w:r>
            <w:instrText xml:space="preserve"> PAGEREF _Toc27189 \h </w:instrText>
          </w:r>
          <w:r>
            <w:fldChar w:fldCharType="separate"/>
          </w:r>
          <w:r>
            <w:t>50</w:t>
          </w:r>
          <w:r>
            <w:fldChar w:fldCharType="end"/>
          </w:r>
          <w:r>
            <w:fldChar w:fldCharType="end"/>
          </w:r>
        </w:p>
        <w:p w14:paraId="7EABC753">
          <w:pPr>
            <w:pStyle w:val="30"/>
            <w:tabs>
              <w:tab w:val="right" w:leader="dot" w:pos="9071"/>
            </w:tabs>
          </w:pPr>
          <w:r>
            <w:fldChar w:fldCharType="begin"/>
          </w:r>
          <w:r>
            <w:instrText xml:space="preserve"> HYPERLINK \l _Toc25724 </w:instrText>
          </w:r>
          <w:r>
            <w:fldChar w:fldCharType="separate"/>
          </w:r>
          <w:r>
            <w:rPr>
              <w:rFonts w:ascii="Times New Roman" w:hAnsi="Times New Roman" w:eastAsia="宋体"/>
            </w:rPr>
            <w:t>6.7节点在线情况以及故障诊断</w:t>
          </w:r>
          <w:r>
            <w:tab/>
          </w:r>
          <w:r>
            <w:fldChar w:fldCharType="begin"/>
          </w:r>
          <w:r>
            <w:instrText xml:space="preserve"> PAGEREF _Toc25724 \h </w:instrText>
          </w:r>
          <w:r>
            <w:fldChar w:fldCharType="separate"/>
          </w:r>
          <w:r>
            <w:t>50</w:t>
          </w:r>
          <w:r>
            <w:fldChar w:fldCharType="end"/>
          </w:r>
          <w:r>
            <w:fldChar w:fldCharType="end"/>
          </w:r>
        </w:p>
        <w:p w14:paraId="5A121568">
          <w:pPr>
            <w:pStyle w:val="24"/>
            <w:tabs>
              <w:tab w:val="right" w:leader="dot" w:pos="9071"/>
            </w:tabs>
          </w:pPr>
          <w:r>
            <w:fldChar w:fldCharType="begin"/>
          </w:r>
          <w:r>
            <w:instrText xml:space="preserve"> HYPERLINK \l _Toc27314 </w:instrText>
          </w:r>
          <w:r>
            <w:fldChar w:fldCharType="separate"/>
          </w:r>
          <w:r>
            <w:rPr>
              <w:rFonts w:ascii="Times New Roman" w:hAnsi="Times New Roman" w:eastAsia="宋体"/>
            </w:rPr>
            <w:t>6.7.1节点在线状况的判定</w:t>
          </w:r>
          <w:r>
            <w:tab/>
          </w:r>
          <w:r>
            <w:fldChar w:fldCharType="begin"/>
          </w:r>
          <w:r>
            <w:instrText xml:space="preserve"> PAGEREF _Toc27314 \h </w:instrText>
          </w:r>
          <w:r>
            <w:fldChar w:fldCharType="separate"/>
          </w:r>
          <w:r>
            <w:t>50</w:t>
          </w:r>
          <w:r>
            <w:fldChar w:fldCharType="end"/>
          </w:r>
          <w:r>
            <w:fldChar w:fldCharType="end"/>
          </w:r>
        </w:p>
        <w:p w14:paraId="55B8BA79">
          <w:pPr>
            <w:pStyle w:val="24"/>
            <w:tabs>
              <w:tab w:val="right" w:leader="dot" w:pos="9071"/>
            </w:tabs>
          </w:pPr>
          <w:r>
            <w:fldChar w:fldCharType="begin"/>
          </w:r>
          <w:r>
            <w:instrText xml:space="preserve"> HYPERLINK \l _Toc6488 </w:instrText>
          </w:r>
          <w:r>
            <w:fldChar w:fldCharType="separate"/>
          </w:r>
          <w:r>
            <w:rPr>
              <w:rFonts w:ascii="Times New Roman" w:hAnsi="Times New Roman" w:eastAsia="宋体"/>
            </w:rPr>
            <w:t>6.7.2中控节点注册表</w:t>
          </w:r>
          <w:r>
            <w:tab/>
          </w:r>
          <w:r>
            <w:fldChar w:fldCharType="begin"/>
          </w:r>
          <w:r>
            <w:instrText xml:space="preserve"> PAGEREF _Toc6488 \h </w:instrText>
          </w:r>
          <w:r>
            <w:fldChar w:fldCharType="separate"/>
          </w:r>
          <w:r>
            <w:t>50</w:t>
          </w:r>
          <w:r>
            <w:fldChar w:fldCharType="end"/>
          </w:r>
          <w:r>
            <w:fldChar w:fldCharType="end"/>
          </w:r>
        </w:p>
        <w:p w14:paraId="0D54148F">
          <w:pPr>
            <w:pStyle w:val="24"/>
            <w:tabs>
              <w:tab w:val="right" w:leader="dot" w:pos="9071"/>
            </w:tabs>
          </w:pPr>
          <w:r>
            <w:fldChar w:fldCharType="begin"/>
          </w:r>
          <w:r>
            <w:instrText xml:space="preserve"> HYPERLINK \l _Toc10303 </w:instrText>
          </w:r>
          <w:r>
            <w:fldChar w:fldCharType="separate"/>
          </w:r>
          <w:r>
            <w:rPr>
              <w:rFonts w:ascii="Times New Roman" w:hAnsi="Times New Roman" w:eastAsia="宋体"/>
            </w:rPr>
            <w:t>6.7.3 RGB状态灯和网络状态之间的联系</w:t>
          </w:r>
          <w:r>
            <w:tab/>
          </w:r>
          <w:r>
            <w:fldChar w:fldCharType="begin"/>
          </w:r>
          <w:r>
            <w:instrText xml:space="preserve"> PAGEREF _Toc10303 \h </w:instrText>
          </w:r>
          <w:r>
            <w:fldChar w:fldCharType="separate"/>
          </w:r>
          <w:r>
            <w:t>50</w:t>
          </w:r>
          <w:r>
            <w:fldChar w:fldCharType="end"/>
          </w:r>
          <w:r>
            <w:fldChar w:fldCharType="end"/>
          </w:r>
        </w:p>
        <w:p w14:paraId="49B48A93">
          <w:pPr>
            <w:pStyle w:val="24"/>
            <w:tabs>
              <w:tab w:val="right" w:leader="dot" w:pos="9071"/>
            </w:tabs>
          </w:pPr>
          <w:r>
            <w:fldChar w:fldCharType="begin"/>
          </w:r>
          <w:r>
            <w:instrText xml:space="preserve"> HYPERLINK \l _Toc20211 </w:instrText>
          </w:r>
          <w:r>
            <w:fldChar w:fldCharType="separate"/>
          </w:r>
          <w:r>
            <w:rPr>
              <w:rFonts w:ascii="Times New Roman" w:hAnsi="Times New Roman" w:eastAsia="宋体"/>
            </w:rPr>
            <w:t>6.7.4常见的异常情况剖析</w:t>
          </w:r>
          <w:r>
            <w:tab/>
          </w:r>
          <w:r>
            <w:fldChar w:fldCharType="begin"/>
          </w:r>
          <w:r>
            <w:instrText xml:space="preserve"> PAGEREF _Toc20211 \h </w:instrText>
          </w:r>
          <w:r>
            <w:fldChar w:fldCharType="separate"/>
          </w:r>
          <w:r>
            <w:t>50</w:t>
          </w:r>
          <w:r>
            <w:fldChar w:fldCharType="end"/>
          </w:r>
          <w:r>
            <w:fldChar w:fldCharType="end"/>
          </w:r>
        </w:p>
        <w:p w14:paraId="69FDA7C7">
          <w:pPr>
            <w:pStyle w:val="30"/>
            <w:tabs>
              <w:tab w:val="right" w:leader="dot" w:pos="9071"/>
            </w:tabs>
          </w:pPr>
          <w:r>
            <w:fldChar w:fldCharType="begin"/>
          </w:r>
          <w:r>
            <w:instrText xml:space="preserve"> HYPERLINK \l _Toc13520 </w:instrText>
          </w:r>
          <w:r>
            <w:fldChar w:fldCharType="separate"/>
          </w:r>
          <w:r>
            <w:rPr>
              <w:rFonts w:ascii="Times New Roman" w:hAnsi="Times New Roman" w:eastAsia="宋体"/>
            </w:rPr>
            <w:t>6.8本地访问、远程访问和App访问之间的联系</w:t>
          </w:r>
          <w:r>
            <w:tab/>
          </w:r>
          <w:r>
            <w:fldChar w:fldCharType="begin"/>
          </w:r>
          <w:r>
            <w:instrText xml:space="preserve"> PAGEREF _Toc13520 \h </w:instrText>
          </w:r>
          <w:r>
            <w:fldChar w:fldCharType="separate"/>
          </w:r>
          <w:r>
            <w:t>51</w:t>
          </w:r>
          <w:r>
            <w:fldChar w:fldCharType="end"/>
          </w:r>
          <w:r>
            <w:fldChar w:fldCharType="end"/>
          </w:r>
        </w:p>
        <w:p w14:paraId="6D32D07B">
          <w:pPr>
            <w:pStyle w:val="30"/>
            <w:tabs>
              <w:tab w:val="right" w:leader="dot" w:pos="9071"/>
            </w:tabs>
          </w:pPr>
          <w:r>
            <w:fldChar w:fldCharType="begin"/>
          </w:r>
          <w:r>
            <w:instrText xml:space="preserve"> HYPERLINK \l _Toc14524 </w:instrText>
          </w:r>
          <w:r>
            <w:fldChar w:fldCharType="separate"/>
          </w:r>
          <w:r>
            <w:rPr>
              <w:rFonts w:ascii="Times New Roman" w:hAnsi="Times New Roman" w:eastAsia="宋体"/>
            </w:rPr>
            <w:t>6.9本章小结</w:t>
          </w:r>
          <w:r>
            <w:tab/>
          </w:r>
          <w:r>
            <w:fldChar w:fldCharType="begin"/>
          </w:r>
          <w:r>
            <w:instrText xml:space="preserve"> PAGEREF _Toc14524 \h </w:instrText>
          </w:r>
          <w:r>
            <w:fldChar w:fldCharType="separate"/>
          </w:r>
          <w:r>
            <w:t>51</w:t>
          </w:r>
          <w:r>
            <w:fldChar w:fldCharType="end"/>
          </w:r>
          <w:r>
            <w:fldChar w:fldCharType="end"/>
          </w:r>
        </w:p>
        <w:p w14:paraId="1CFBEB0A">
          <w:pPr>
            <w:pStyle w:val="27"/>
            <w:tabs>
              <w:tab w:val="right" w:leader="dot" w:pos="9071"/>
            </w:tabs>
          </w:pPr>
          <w:r>
            <w:fldChar w:fldCharType="begin"/>
          </w:r>
          <w:r>
            <w:instrText xml:space="preserve"> HYPERLINK \l _Toc545 </w:instrText>
          </w:r>
          <w:r>
            <w:fldChar w:fldCharType="separate"/>
          </w:r>
          <w:r>
            <w:rPr>
              <w:rFonts w:ascii="Times New Roman" w:hAnsi="Times New Roman" w:eastAsia="宋体"/>
            </w:rPr>
            <w:t>第七章系统测试和结果分析</w:t>
          </w:r>
          <w:r>
            <w:tab/>
          </w:r>
          <w:r>
            <w:fldChar w:fldCharType="begin"/>
          </w:r>
          <w:r>
            <w:instrText xml:space="preserve"> PAGEREF _Toc545 \h </w:instrText>
          </w:r>
          <w:r>
            <w:fldChar w:fldCharType="separate"/>
          </w:r>
          <w:r>
            <w:t>52</w:t>
          </w:r>
          <w:r>
            <w:fldChar w:fldCharType="end"/>
          </w:r>
          <w:r>
            <w:fldChar w:fldCharType="end"/>
          </w:r>
        </w:p>
        <w:p w14:paraId="0DAE7C00">
          <w:pPr>
            <w:pStyle w:val="30"/>
            <w:tabs>
              <w:tab w:val="right" w:leader="dot" w:pos="9071"/>
            </w:tabs>
          </w:pPr>
          <w:r>
            <w:fldChar w:fldCharType="begin"/>
          </w:r>
          <w:r>
            <w:instrText xml:space="preserve"> HYPERLINK \l _Toc1379 </w:instrText>
          </w:r>
          <w:r>
            <w:fldChar w:fldCharType="separate"/>
          </w:r>
          <w:r>
            <w:rPr>
              <w:rFonts w:ascii="Times New Roman" w:hAnsi="Times New Roman" w:eastAsia="宋体"/>
            </w:rPr>
            <w:t>7.1 测试环境和测试办法</w:t>
          </w:r>
          <w:r>
            <w:tab/>
          </w:r>
          <w:r>
            <w:fldChar w:fldCharType="begin"/>
          </w:r>
          <w:r>
            <w:instrText xml:space="preserve"> PAGEREF _Toc1379 \h </w:instrText>
          </w:r>
          <w:r>
            <w:fldChar w:fldCharType="separate"/>
          </w:r>
          <w:r>
            <w:t>52</w:t>
          </w:r>
          <w:r>
            <w:fldChar w:fldCharType="end"/>
          </w:r>
          <w:r>
            <w:fldChar w:fldCharType="end"/>
          </w:r>
        </w:p>
        <w:p w14:paraId="175B20A6">
          <w:pPr>
            <w:pStyle w:val="30"/>
            <w:tabs>
              <w:tab w:val="right" w:leader="dot" w:pos="9071"/>
            </w:tabs>
          </w:pPr>
          <w:r>
            <w:fldChar w:fldCharType="begin"/>
          </w:r>
          <w:r>
            <w:instrText xml:space="preserve"> HYPERLINK \l _Toc126 </w:instrText>
          </w:r>
          <w:r>
            <w:fldChar w:fldCharType="separate"/>
          </w:r>
          <w:r>
            <w:rPr>
              <w:rFonts w:ascii="Times New Roman" w:hAnsi="Times New Roman" w:eastAsia="宋体"/>
            </w:rPr>
            <w:t>7.2中控功能测试</w:t>
          </w:r>
          <w:r>
            <w:tab/>
          </w:r>
          <w:r>
            <w:fldChar w:fldCharType="begin"/>
          </w:r>
          <w:r>
            <w:instrText xml:space="preserve"> PAGEREF _Toc126 \h </w:instrText>
          </w:r>
          <w:r>
            <w:fldChar w:fldCharType="separate"/>
          </w:r>
          <w:r>
            <w:t>52</w:t>
          </w:r>
          <w:r>
            <w:fldChar w:fldCharType="end"/>
          </w:r>
          <w:r>
            <w:fldChar w:fldCharType="end"/>
          </w:r>
        </w:p>
        <w:p w14:paraId="078ACA9B">
          <w:pPr>
            <w:pStyle w:val="30"/>
            <w:tabs>
              <w:tab w:val="right" w:leader="dot" w:pos="9071"/>
            </w:tabs>
          </w:pPr>
          <w:r>
            <w:fldChar w:fldCharType="begin"/>
          </w:r>
          <w:r>
            <w:instrText xml:space="preserve"> HYPERLINK \l _Toc22262 </w:instrText>
          </w:r>
          <w:r>
            <w:fldChar w:fldCharType="separate"/>
          </w:r>
          <w:r>
            <w:rPr>
              <w:rFonts w:ascii="Times New Roman" w:hAnsi="Times New Roman" w:eastAsia="宋体"/>
            </w:rPr>
            <w:t>7.3感知层子节点测试</w:t>
          </w:r>
          <w:r>
            <w:tab/>
          </w:r>
          <w:r>
            <w:fldChar w:fldCharType="begin"/>
          </w:r>
          <w:r>
            <w:instrText xml:space="preserve"> PAGEREF _Toc22262 \h </w:instrText>
          </w:r>
          <w:r>
            <w:fldChar w:fldCharType="separate"/>
          </w:r>
          <w:r>
            <w:t>52</w:t>
          </w:r>
          <w:r>
            <w:fldChar w:fldCharType="end"/>
          </w:r>
          <w:r>
            <w:fldChar w:fldCharType="end"/>
          </w:r>
        </w:p>
        <w:p w14:paraId="3EDBB7E5">
          <w:pPr>
            <w:pStyle w:val="30"/>
            <w:tabs>
              <w:tab w:val="right" w:leader="dot" w:pos="9071"/>
            </w:tabs>
          </w:pPr>
          <w:r>
            <w:fldChar w:fldCharType="begin"/>
          </w:r>
          <w:r>
            <w:instrText xml:space="preserve"> HYPERLINK \l _Toc14568 </w:instrText>
          </w:r>
          <w:r>
            <w:fldChar w:fldCharType="separate"/>
          </w:r>
          <w:r>
            <w:rPr>
              <w:rFonts w:ascii="Times New Roman" w:hAnsi="Times New Roman" w:eastAsia="宋体"/>
            </w:rPr>
            <w:t>7.4执行层子节点测试</w:t>
          </w:r>
          <w:r>
            <w:tab/>
          </w:r>
          <w:r>
            <w:fldChar w:fldCharType="begin"/>
          </w:r>
          <w:r>
            <w:instrText xml:space="preserve"> PAGEREF _Toc14568 \h </w:instrText>
          </w:r>
          <w:r>
            <w:fldChar w:fldCharType="separate"/>
          </w:r>
          <w:r>
            <w:t>52</w:t>
          </w:r>
          <w:r>
            <w:fldChar w:fldCharType="end"/>
          </w:r>
          <w:r>
            <w:fldChar w:fldCharType="end"/>
          </w:r>
        </w:p>
        <w:p w14:paraId="11D4E66F">
          <w:pPr>
            <w:pStyle w:val="30"/>
            <w:tabs>
              <w:tab w:val="right" w:leader="dot" w:pos="9071"/>
            </w:tabs>
          </w:pPr>
          <w:r>
            <w:fldChar w:fldCharType="begin"/>
          </w:r>
          <w:r>
            <w:instrText xml:space="preserve"> HYPERLINK \l _Toc27891 </w:instrText>
          </w:r>
          <w:r>
            <w:fldChar w:fldCharType="separate"/>
          </w:r>
          <w:r>
            <w:rPr>
              <w:rFonts w:ascii="Times New Roman" w:hAnsi="Times New Roman" w:eastAsia="宋体"/>
            </w:rPr>
            <w:t>7.5网络配网和状态恢复测试</w:t>
          </w:r>
          <w:r>
            <w:tab/>
          </w:r>
          <w:r>
            <w:fldChar w:fldCharType="begin"/>
          </w:r>
          <w:r>
            <w:instrText xml:space="preserve"> PAGEREF _Toc27891 \h </w:instrText>
          </w:r>
          <w:r>
            <w:fldChar w:fldCharType="separate"/>
          </w:r>
          <w:r>
            <w:t>53</w:t>
          </w:r>
          <w:r>
            <w:fldChar w:fldCharType="end"/>
          </w:r>
          <w:r>
            <w:fldChar w:fldCharType="end"/>
          </w:r>
        </w:p>
        <w:p w14:paraId="6DB8593E">
          <w:pPr>
            <w:pStyle w:val="30"/>
            <w:tabs>
              <w:tab w:val="right" w:leader="dot" w:pos="9071"/>
            </w:tabs>
          </w:pPr>
          <w:r>
            <w:fldChar w:fldCharType="begin"/>
          </w:r>
          <w:r>
            <w:instrText xml:space="preserve"> HYPERLINK \l _Toc25946 </w:instrText>
          </w:r>
          <w:r>
            <w:fldChar w:fldCharType="separate"/>
          </w:r>
          <w:r>
            <w:rPr>
              <w:rFonts w:ascii="Times New Roman" w:hAnsi="Times New Roman" w:eastAsia="宋体"/>
            </w:rPr>
            <w:t>7.6 WebUI、远程访问和App访问测试</w:t>
          </w:r>
          <w:r>
            <w:tab/>
          </w:r>
          <w:r>
            <w:fldChar w:fldCharType="begin"/>
          </w:r>
          <w:r>
            <w:instrText xml:space="preserve"> PAGEREF _Toc25946 \h </w:instrText>
          </w:r>
          <w:r>
            <w:fldChar w:fldCharType="separate"/>
          </w:r>
          <w:r>
            <w:t>53</w:t>
          </w:r>
          <w:r>
            <w:fldChar w:fldCharType="end"/>
          </w:r>
          <w:r>
            <w:fldChar w:fldCharType="end"/>
          </w:r>
        </w:p>
        <w:p w14:paraId="640359BA">
          <w:pPr>
            <w:pStyle w:val="30"/>
            <w:tabs>
              <w:tab w:val="right" w:leader="dot" w:pos="9071"/>
            </w:tabs>
          </w:pPr>
          <w:r>
            <w:fldChar w:fldCharType="begin"/>
          </w:r>
          <w:r>
            <w:instrText xml:space="preserve"> HYPERLINK \l _Toc6142 </w:instrText>
          </w:r>
          <w:r>
            <w:fldChar w:fldCharType="separate"/>
          </w:r>
          <w:r>
            <w:rPr>
              <w:rFonts w:ascii="Times New Roman" w:hAnsi="Times New Roman" w:eastAsia="宋体"/>
            </w:rPr>
            <w:t>7.7PCB设计检查和打样验证</w:t>
          </w:r>
          <w:r>
            <w:tab/>
          </w:r>
          <w:r>
            <w:fldChar w:fldCharType="begin"/>
          </w:r>
          <w:r>
            <w:instrText xml:space="preserve"> PAGEREF _Toc6142 \h </w:instrText>
          </w:r>
          <w:r>
            <w:fldChar w:fldCharType="separate"/>
          </w:r>
          <w:r>
            <w:t>53</w:t>
          </w:r>
          <w:r>
            <w:fldChar w:fldCharType="end"/>
          </w:r>
          <w:r>
            <w:fldChar w:fldCharType="end"/>
          </w:r>
        </w:p>
        <w:p w14:paraId="24D045F7">
          <w:pPr>
            <w:pStyle w:val="30"/>
            <w:tabs>
              <w:tab w:val="right" w:leader="dot" w:pos="9071"/>
            </w:tabs>
          </w:pPr>
          <w:r>
            <w:fldChar w:fldCharType="begin"/>
          </w:r>
          <w:r>
            <w:instrText xml:space="preserve"> HYPERLINK \l _Toc24630 </w:instrText>
          </w:r>
          <w:r>
            <w:fldChar w:fldCharType="separate"/>
          </w:r>
          <w:r>
            <w:rPr>
              <w:rFonts w:ascii="Times New Roman" w:hAnsi="Times New Roman" w:eastAsia="宋体"/>
            </w:rPr>
            <w:t>7.8测试结果分析</w:t>
          </w:r>
          <w:r>
            <w:tab/>
          </w:r>
          <w:r>
            <w:fldChar w:fldCharType="begin"/>
          </w:r>
          <w:r>
            <w:instrText xml:space="preserve"> PAGEREF _Toc24630 \h </w:instrText>
          </w:r>
          <w:r>
            <w:fldChar w:fldCharType="separate"/>
          </w:r>
          <w:r>
            <w:t>54</w:t>
          </w:r>
          <w:r>
            <w:fldChar w:fldCharType="end"/>
          </w:r>
          <w:r>
            <w:fldChar w:fldCharType="end"/>
          </w:r>
        </w:p>
        <w:p w14:paraId="29F1BBA5">
          <w:pPr>
            <w:pStyle w:val="30"/>
            <w:tabs>
              <w:tab w:val="right" w:leader="dot" w:pos="9071"/>
            </w:tabs>
          </w:pPr>
          <w:r>
            <w:fldChar w:fldCharType="begin"/>
          </w:r>
          <w:r>
            <w:instrText xml:space="preserve"> HYPERLINK \l _Toc3090 </w:instrText>
          </w:r>
          <w:r>
            <w:fldChar w:fldCharType="separate"/>
          </w:r>
          <w:r>
            <w:rPr>
              <w:rFonts w:ascii="Times New Roman" w:hAnsi="Times New Roman" w:eastAsia="宋体"/>
            </w:rPr>
            <w:t>7.9本章小结</w:t>
          </w:r>
          <w:r>
            <w:tab/>
          </w:r>
          <w:r>
            <w:fldChar w:fldCharType="begin"/>
          </w:r>
          <w:r>
            <w:instrText xml:space="preserve"> PAGEREF _Toc3090 \h </w:instrText>
          </w:r>
          <w:r>
            <w:fldChar w:fldCharType="separate"/>
          </w:r>
          <w:r>
            <w:t>54</w:t>
          </w:r>
          <w:r>
            <w:fldChar w:fldCharType="end"/>
          </w:r>
          <w:r>
            <w:fldChar w:fldCharType="end"/>
          </w:r>
        </w:p>
        <w:p w14:paraId="053BE31F">
          <w:pPr>
            <w:pStyle w:val="27"/>
            <w:tabs>
              <w:tab w:val="right" w:leader="dot" w:pos="9071"/>
            </w:tabs>
          </w:pPr>
          <w:r>
            <w:fldChar w:fldCharType="begin"/>
          </w:r>
          <w:r>
            <w:instrText xml:space="preserve"> HYPERLINK \l _Toc19493 </w:instrText>
          </w:r>
          <w:r>
            <w:fldChar w:fldCharType="separate"/>
          </w:r>
          <w:r>
            <w:rPr>
              <w:rFonts w:ascii="Times New Roman" w:hAnsi="Times New Roman" w:eastAsia="宋体"/>
            </w:rPr>
            <w:t>第八章主要就是关于关键问题的记录以及优化分析</w:t>
          </w:r>
          <w:r>
            <w:tab/>
          </w:r>
          <w:r>
            <w:fldChar w:fldCharType="begin"/>
          </w:r>
          <w:r>
            <w:instrText xml:space="preserve"> PAGEREF _Toc19493 \h </w:instrText>
          </w:r>
          <w:r>
            <w:fldChar w:fldCharType="separate"/>
          </w:r>
          <w:r>
            <w:t>56</w:t>
          </w:r>
          <w:r>
            <w:fldChar w:fldCharType="end"/>
          </w:r>
          <w:r>
            <w:fldChar w:fldCharType="end"/>
          </w:r>
        </w:p>
        <w:p w14:paraId="02347AD6">
          <w:pPr>
            <w:pStyle w:val="30"/>
            <w:tabs>
              <w:tab w:val="right" w:leader="dot" w:pos="9071"/>
            </w:tabs>
          </w:pPr>
          <w:r>
            <w:fldChar w:fldCharType="begin"/>
          </w:r>
          <w:r>
            <w:instrText xml:space="preserve"> HYPERLINK \l _Toc3429 </w:instrText>
          </w:r>
          <w:r>
            <w:fldChar w:fldCharType="separate"/>
          </w:r>
          <w:r>
            <w:rPr>
              <w:rFonts w:ascii="Times New Roman" w:hAnsi="Times New Roman" w:eastAsia="宋体"/>
            </w:rPr>
            <w:t>8.1中控前端固定模板和动态节点共存的问题</w:t>
          </w:r>
          <w:r>
            <w:tab/>
          </w:r>
          <w:r>
            <w:fldChar w:fldCharType="begin"/>
          </w:r>
          <w:r>
            <w:instrText xml:space="preserve"> PAGEREF _Toc3429 \h </w:instrText>
          </w:r>
          <w:r>
            <w:fldChar w:fldCharType="separate"/>
          </w:r>
          <w:r>
            <w:t>56</w:t>
          </w:r>
          <w:r>
            <w:fldChar w:fldCharType="end"/>
          </w:r>
          <w:r>
            <w:fldChar w:fldCharType="end"/>
          </w:r>
        </w:p>
        <w:p w14:paraId="2BB9D4CE">
          <w:pPr>
            <w:pStyle w:val="30"/>
            <w:tabs>
              <w:tab w:val="right" w:leader="dot" w:pos="9071"/>
            </w:tabs>
          </w:pPr>
          <w:r>
            <w:fldChar w:fldCharType="begin"/>
          </w:r>
          <w:r>
            <w:instrText xml:space="preserve"> HYPERLINK \l _Toc8175 </w:instrText>
          </w:r>
          <w:r>
            <w:fldChar w:fldCharType="separate"/>
          </w:r>
          <w:r>
            <w:rPr>
              <w:rFonts w:ascii="Times New Roman" w:hAnsi="Times New Roman" w:eastAsia="宋体"/>
            </w:rPr>
            <w:t>8.2前后端状态对齐的问题</w:t>
          </w:r>
          <w:r>
            <w:tab/>
          </w:r>
          <w:r>
            <w:fldChar w:fldCharType="begin"/>
          </w:r>
          <w:r>
            <w:instrText xml:space="preserve"> PAGEREF _Toc8175 \h </w:instrText>
          </w:r>
          <w:r>
            <w:fldChar w:fldCharType="separate"/>
          </w:r>
          <w:r>
            <w:t>56</w:t>
          </w:r>
          <w:r>
            <w:fldChar w:fldCharType="end"/>
          </w:r>
          <w:r>
            <w:fldChar w:fldCharType="end"/>
          </w:r>
        </w:p>
        <w:p w14:paraId="30AE50EC">
          <w:pPr>
            <w:pStyle w:val="30"/>
            <w:tabs>
              <w:tab w:val="right" w:leader="dot" w:pos="9071"/>
            </w:tabs>
          </w:pPr>
          <w:r>
            <w:fldChar w:fldCharType="begin"/>
          </w:r>
          <w:r>
            <w:instrText xml:space="preserve"> HYPERLINK \l _Toc5470 </w:instrText>
          </w:r>
          <w:r>
            <w:fldChar w:fldCharType="separate"/>
          </w:r>
          <w:r>
            <w:rPr>
              <w:rFonts w:ascii="Times New Roman" w:hAnsi="Times New Roman" w:eastAsia="宋体"/>
            </w:rPr>
            <w:t>8.3感知层宏裁剪和真拆分的问题</w:t>
          </w:r>
          <w:r>
            <w:tab/>
          </w:r>
          <w:r>
            <w:fldChar w:fldCharType="begin"/>
          </w:r>
          <w:r>
            <w:instrText xml:space="preserve"> PAGEREF _Toc5470 \h </w:instrText>
          </w:r>
          <w:r>
            <w:fldChar w:fldCharType="separate"/>
          </w:r>
          <w:r>
            <w:t>56</w:t>
          </w:r>
          <w:r>
            <w:fldChar w:fldCharType="end"/>
          </w:r>
          <w:r>
            <w:fldChar w:fldCharType="end"/>
          </w:r>
        </w:p>
        <w:p w14:paraId="014FD44D">
          <w:pPr>
            <w:pStyle w:val="30"/>
            <w:tabs>
              <w:tab w:val="right" w:leader="dot" w:pos="9071"/>
            </w:tabs>
          </w:pPr>
          <w:r>
            <w:fldChar w:fldCharType="begin"/>
          </w:r>
          <w:r>
            <w:instrText xml:space="preserve"> HYPERLINK \l _Toc24087 </w:instrText>
          </w:r>
          <w:r>
            <w:fldChar w:fldCharType="separate"/>
          </w:r>
          <w:r>
            <w:rPr>
              <w:rFonts w:ascii="Times New Roman" w:hAnsi="Times New Roman" w:eastAsia="宋体"/>
            </w:rPr>
            <w:t>8.4执行层配网热点启动崩溃问题</w:t>
          </w:r>
          <w:r>
            <w:tab/>
          </w:r>
          <w:r>
            <w:fldChar w:fldCharType="begin"/>
          </w:r>
          <w:r>
            <w:instrText xml:space="preserve"> PAGEREF _Toc24087 \h </w:instrText>
          </w:r>
          <w:r>
            <w:fldChar w:fldCharType="separate"/>
          </w:r>
          <w:r>
            <w:t>56</w:t>
          </w:r>
          <w:r>
            <w:fldChar w:fldCharType="end"/>
          </w:r>
          <w:r>
            <w:fldChar w:fldCharType="end"/>
          </w:r>
        </w:p>
        <w:p w14:paraId="153F3473">
          <w:pPr>
            <w:pStyle w:val="30"/>
            <w:tabs>
              <w:tab w:val="right" w:leader="dot" w:pos="9071"/>
            </w:tabs>
          </w:pPr>
          <w:r>
            <w:fldChar w:fldCharType="begin"/>
          </w:r>
          <w:r>
            <w:instrText xml:space="preserve"> HYPERLINK \l _Toc14414 </w:instrText>
          </w:r>
          <w:r>
            <w:fldChar w:fldCharType="separate"/>
          </w:r>
          <w:r>
            <w:rPr>
              <w:rFonts w:ascii="Times New Roman" w:hAnsi="Times New Roman" w:eastAsia="宋体"/>
            </w:rPr>
            <w:t>8.5 ESP-NOW和WiFi同时存在的问题</w:t>
          </w:r>
          <w:r>
            <w:tab/>
          </w:r>
          <w:r>
            <w:fldChar w:fldCharType="begin"/>
          </w:r>
          <w:r>
            <w:instrText xml:space="preserve"> PAGEREF _Toc14414 \h </w:instrText>
          </w:r>
          <w:r>
            <w:fldChar w:fldCharType="separate"/>
          </w:r>
          <w:r>
            <w:t>57</w:t>
          </w:r>
          <w:r>
            <w:fldChar w:fldCharType="end"/>
          </w:r>
          <w:r>
            <w:fldChar w:fldCharType="end"/>
          </w:r>
        </w:p>
        <w:p w14:paraId="302E42F6">
          <w:pPr>
            <w:pStyle w:val="30"/>
            <w:tabs>
              <w:tab w:val="right" w:leader="dot" w:pos="9071"/>
            </w:tabs>
          </w:pPr>
          <w:r>
            <w:fldChar w:fldCharType="begin"/>
          </w:r>
          <w:r>
            <w:instrText xml:space="preserve"> HYPERLINK \l _Toc15926 </w:instrText>
          </w:r>
          <w:r>
            <w:fldChar w:fldCharType="separate"/>
          </w:r>
          <w:r>
            <w:rPr>
              <w:rFonts w:ascii="Times New Roman" w:hAnsi="Times New Roman" w:eastAsia="宋体"/>
            </w:rPr>
            <w:t>8.6 ESP-SR本地语音方案试错</w:t>
          </w:r>
          <w:r>
            <w:tab/>
          </w:r>
          <w:r>
            <w:fldChar w:fldCharType="begin"/>
          </w:r>
          <w:r>
            <w:instrText xml:space="preserve"> PAGEREF _Toc15926 \h </w:instrText>
          </w:r>
          <w:r>
            <w:fldChar w:fldCharType="separate"/>
          </w:r>
          <w:r>
            <w:t>57</w:t>
          </w:r>
          <w:r>
            <w:fldChar w:fldCharType="end"/>
          </w:r>
          <w:r>
            <w:fldChar w:fldCharType="end"/>
          </w:r>
        </w:p>
        <w:p w14:paraId="7F7BE5FE">
          <w:pPr>
            <w:pStyle w:val="30"/>
            <w:tabs>
              <w:tab w:val="right" w:leader="dot" w:pos="9071"/>
            </w:tabs>
          </w:pPr>
          <w:r>
            <w:fldChar w:fldCharType="begin"/>
          </w:r>
          <w:r>
            <w:instrText xml:space="preserve"> HYPERLINK \l _Toc6597 </w:instrText>
          </w:r>
          <w:r>
            <w:fldChar w:fldCharType="separate"/>
          </w:r>
          <w:r>
            <w:rPr>
              <w:rFonts w:ascii="Times New Roman" w:hAnsi="Times New Roman" w:eastAsia="宋体"/>
            </w:rPr>
            <w:t>8.7LVGL界面路线试错</w:t>
          </w:r>
          <w:r>
            <w:tab/>
          </w:r>
          <w:r>
            <w:fldChar w:fldCharType="begin"/>
          </w:r>
          <w:r>
            <w:instrText xml:space="preserve"> PAGEREF _Toc6597 \h </w:instrText>
          </w:r>
          <w:r>
            <w:fldChar w:fldCharType="separate"/>
          </w:r>
          <w:r>
            <w:t>57</w:t>
          </w:r>
          <w:r>
            <w:fldChar w:fldCharType="end"/>
          </w:r>
          <w:r>
            <w:fldChar w:fldCharType="end"/>
          </w:r>
        </w:p>
        <w:p w14:paraId="5EF5C48C">
          <w:pPr>
            <w:pStyle w:val="30"/>
            <w:tabs>
              <w:tab w:val="right" w:leader="dot" w:pos="9071"/>
            </w:tabs>
          </w:pPr>
          <w:r>
            <w:fldChar w:fldCharType="begin"/>
          </w:r>
          <w:r>
            <w:instrText xml:space="preserve"> HYPERLINK \l _Toc32373 </w:instrText>
          </w:r>
          <w:r>
            <w:fldChar w:fldCharType="separate"/>
          </w:r>
          <w:r>
            <w:rPr>
              <w:rFonts w:ascii="Times New Roman" w:hAnsi="Times New Roman" w:eastAsia="宋体"/>
            </w:rPr>
            <w:t>8.8音频驱动和探针调试的问题</w:t>
          </w:r>
          <w:r>
            <w:tab/>
          </w:r>
          <w:r>
            <w:fldChar w:fldCharType="begin"/>
          </w:r>
          <w:r>
            <w:instrText xml:space="preserve"> PAGEREF _Toc32373 \h </w:instrText>
          </w:r>
          <w:r>
            <w:fldChar w:fldCharType="separate"/>
          </w:r>
          <w:r>
            <w:t>58</w:t>
          </w:r>
          <w:r>
            <w:fldChar w:fldCharType="end"/>
          </w:r>
          <w:r>
            <w:fldChar w:fldCharType="end"/>
          </w:r>
        </w:p>
        <w:p w14:paraId="153319E5">
          <w:pPr>
            <w:pStyle w:val="30"/>
            <w:tabs>
              <w:tab w:val="right" w:leader="dot" w:pos="9071"/>
            </w:tabs>
          </w:pPr>
          <w:r>
            <w:fldChar w:fldCharType="begin"/>
          </w:r>
          <w:r>
            <w:instrText xml:space="preserve"> HYPERLINK \l _Toc27835 </w:instrText>
          </w:r>
          <w:r>
            <w:fldChar w:fldCharType="separate"/>
          </w:r>
          <w:r>
            <w:rPr>
              <w:rFonts w:ascii="Times New Roman" w:hAnsi="Times New Roman" w:eastAsia="宋体"/>
            </w:rPr>
            <w:t>8.9步进电机相序和执行器供电的问题</w:t>
          </w:r>
          <w:r>
            <w:tab/>
          </w:r>
          <w:r>
            <w:fldChar w:fldCharType="begin"/>
          </w:r>
          <w:r>
            <w:instrText xml:space="preserve"> PAGEREF _Toc27835 \h </w:instrText>
          </w:r>
          <w:r>
            <w:fldChar w:fldCharType="separate"/>
          </w:r>
          <w:r>
            <w:t>58</w:t>
          </w:r>
          <w:r>
            <w:fldChar w:fldCharType="end"/>
          </w:r>
          <w:r>
            <w:fldChar w:fldCharType="end"/>
          </w:r>
        </w:p>
        <w:p w14:paraId="7B8F6A1F">
          <w:pPr>
            <w:pStyle w:val="30"/>
            <w:tabs>
              <w:tab w:val="right" w:leader="dot" w:pos="9071"/>
            </w:tabs>
          </w:pPr>
          <w:r>
            <w:fldChar w:fldCharType="begin"/>
          </w:r>
          <w:r>
            <w:instrText xml:space="preserve"> HYPERLINK \l _Toc1432 </w:instrText>
          </w:r>
          <w:r>
            <w:fldChar w:fldCharType="separate"/>
          </w:r>
          <w:r>
            <w:rPr>
              <w:rFonts w:ascii="Times New Roman" w:hAnsi="Times New Roman" w:eastAsia="宋体"/>
            </w:rPr>
            <w:t>8.10C3子节点PCB引脚复用和天线铺铜的问题</w:t>
          </w:r>
          <w:r>
            <w:tab/>
          </w:r>
          <w:r>
            <w:fldChar w:fldCharType="begin"/>
          </w:r>
          <w:r>
            <w:instrText xml:space="preserve"> PAGEREF _Toc1432 \h </w:instrText>
          </w:r>
          <w:r>
            <w:fldChar w:fldCharType="separate"/>
          </w:r>
          <w:r>
            <w:t>58</w:t>
          </w:r>
          <w:r>
            <w:fldChar w:fldCharType="end"/>
          </w:r>
          <w:r>
            <w:fldChar w:fldCharType="end"/>
          </w:r>
        </w:p>
        <w:p w14:paraId="313866E3">
          <w:pPr>
            <w:pStyle w:val="30"/>
            <w:tabs>
              <w:tab w:val="right" w:leader="dot" w:pos="9071"/>
            </w:tabs>
          </w:pPr>
          <w:r>
            <w:fldChar w:fldCharType="begin"/>
          </w:r>
          <w:r>
            <w:instrText xml:space="preserve"> HYPERLINK \l _Toc9706 </w:instrText>
          </w:r>
          <w:r>
            <w:fldChar w:fldCharType="separate"/>
          </w:r>
          <w:r>
            <w:rPr>
              <w:rFonts w:ascii="Times New Roman" w:hAnsi="Times New Roman" w:eastAsia="宋体"/>
            </w:rPr>
            <w:t>8.11设备控制三层审核机制改进</w:t>
          </w:r>
          <w:r>
            <w:tab/>
          </w:r>
          <w:r>
            <w:fldChar w:fldCharType="begin"/>
          </w:r>
          <w:r>
            <w:instrText xml:space="preserve"> PAGEREF _Toc9706 \h </w:instrText>
          </w:r>
          <w:r>
            <w:fldChar w:fldCharType="separate"/>
          </w:r>
          <w:r>
            <w:t>59</w:t>
          </w:r>
          <w:r>
            <w:fldChar w:fldCharType="end"/>
          </w:r>
          <w:r>
            <w:fldChar w:fldCharType="end"/>
          </w:r>
        </w:p>
        <w:p w14:paraId="0D3A676B">
          <w:pPr>
            <w:pStyle w:val="30"/>
            <w:tabs>
              <w:tab w:val="right" w:leader="dot" w:pos="9071"/>
            </w:tabs>
          </w:pPr>
          <w:r>
            <w:fldChar w:fldCharType="begin"/>
          </w:r>
          <w:r>
            <w:instrText xml:space="preserve"> HYPERLINK \l _Toc614 </w:instrText>
          </w:r>
          <w:r>
            <w:fldChar w:fldCharType="separate"/>
          </w:r>
          <w:r>
            <w:rPr>
              <w:rFonts w:ascii="Times New Roman" w:hAnsi="Times New Roman" w:eastAsia="宋体"/>
            </w:rPr>
            <w:t>8.12工程化版本更新、回退以及资料整理的经验</w:t>
          </w:r>
          <w:r>
            <w:tab/>
          </w:r>
          <w:r>
            <w:fldChar w:fldCharType="begin"/>
          </w:r>
          <w:r>
            <w:instrText xml:space="preserve"> PAGEREF _Toc614 \h </w:instrText>
          </w:r>
          <w:r>
            <w:fldChar w:fldCharType="separate"/>
          </w:r>
          <w:r>
            <w:t>59</w:t>
          </w:r>
          <w:r>
            <w:fldChar w:fldCharType="end"/>
          </w:r>
          <w:r>
            <w:fldChar w:fldCharType="end"/>
          </w:r>
        </w:p>
        <w:p w14:paraId="5385A882">
          <w:pPr>
            <w:pStyle w:val="30"/>
            <w:tabs>
              <w:tab w:val="right" w:leader="dot" w:pos="9071"/>
            </w:tabs>
          </w:pPr>
          <w:r>
            <w:fldChar w:fldCharType="begin"/>
          </w:r>
          <w:r>
            <w:instrText xml:space="preserve"> HYPERLINK \l _Toc31242 </w:instrText>
          </w:r>
          <w:r>
            <w:fldChar w:fldCharType="separate"/>
          </w:r>
          <w:r>
            <w:rPr>
              <w:rFonts w:ascii="Times New Roman" w:hAnsi="Times New Roman" w:eastAsia="宋体"/>
            </w:rPr>
            <w:t>8.13本章总结</w:t>
          </w:r>
          <w:r>
            <w:tab/>
          </w:r>
          <w:r>
            <w:fldChar w:fldCharType="begin"/>
          </w:r>
          <w:r>
            <w:instrText xml:space="preserve"> PAGEREF _Toc31242 \h </w:instrText>
          </w:r>
          <w:r>
            <w:fldChar w:fldCharType="separate"/>
          </w:r>
          <w:r>
            <w:t>59</w:t>
          </w:r>
          <w:r>
            <w:fldChar w:fldCharType="end"/>
          </w:r>
          <w:r>
            <w:fldChar w:fldCharType="end"/>
          </w:r>
        </w:p>
        <w:p w14:paraId="40AFE754">
          <w:pPr>
            <w:pStyle w:val="27"/>
            <w:tabs>
              <w:tab w:val="right" w:leader="dot" w:pos="9071"/>
            </w:tabs>
          </w:pPr>
          <w:r>
            <w:fldChar w:fldCharType="begin"/>
          </w:r>
          <w:r>
            <w:instrText xml:space="preserve"> HYPERLINK \l _Toc23430 </w:instrText>
          </w:r>
          <w:r>
            <w:fldChar w:fldCharType="separate"/>
          </w:r>
          <w:r>
            <w:rPr>
              <w:rFonts w:ascii="Times New Roman" w:hAnsi="Times New Roman" w:eastAsia="宋体"/>
            </w:rPr>
            <w:t>第九章总结和展望</w:t>
          </w:r>
          <w:r>
            <w:tab/>
          </w:r>
          <w:r>
            <w:fldChar w:fldCharType="begin"/>
          </w:r>
          <w:r>
            <w:instrText xml:space="preserve"> PAGEREF _Toc23430 \h </w:instrText>
          </w:r>
          <w:r>
            <w:fldChar w:fldCharType="separate"/>
          </w:r>
          <w:r>
            <w:t>60</w:t>
          </w:r>
          <w:r>
            <w:fldChar w:fldCharType="end"/>
          </w:r>
          <w:r>
            <w:fldChar w:fldCharType="end"/>
          </w:r>
        </w:p>
        <w:p w14:paraId="61411567">
          <w:pPr>
            <w:pStyle w:val="30"/>
            <w:tabs>
              <w:tab w:val="right" w:leader="dot" w:pos="9071"/>
            </w:tabs>
          </w:pPr>
          <w:r>
            <w:fldChar w:fldCharType="begin"/>
          </w:r>
          <w:r>
            <w:instrText xml:space="preserve"> HYPERLINK \l _Toc20170 </w:instrText>
          </w:r>
          <w:r>
            <w:fldChar w:fldCharType="separate"/>
          </w:r>
          <w:r>
            <w:rPr>
              <w:rFonts w:ascii="Times New Roman" w:hAnsi="Times New Roman" w:eastAsia="宋体"/>
            </w:rPr>
            <w:t>9.1本文主要做的工作</w:t>
          </w:r>
          <w:r>
            <w:tab/>
          </w:r>
          <w:r>
            <w:fldChar w:fldCharType="begin"/>
          </w:r>
          <w:r>
            <w:instrText xml:space="preserve"> PAGEREF _Toc20170 \h </w:instrText>
          </w:r>
          <w:r>
            <w:fldChar w:fldCharType="separate"/>
          </w:r>
          <w:r>
            <w:t>60</w:t>
          </w:r>
          <w:r>
            <w:fldChar w:fldCharType="end"/>
          </w:r>
          <w:r>
            <w:fldChar w:fldCharType="end"/>
          </w:r>
        </w:p>
        <w:p w14:paraId="4AF3154F">
          <w:pPr>
            <w:pStyle w:val="30"/>
            <w:tabs>
              <w:tab w:val="right" w:leader="dot" w:pos="9071"/>
            </w:tabs>
          </w:pPr>
          <w:r>
            <w:fldChar w:fldCharType="begin"/>
          </w:r>
          <w:r>
            <w:instrText xml:space="preserve"> HYPERLINK \l _Toc6915 </w:instrText>
          </w:r>
          <w:r>
            <w:fldChar w:fldCharType="separate"/>
          </w:r>
          <w:r>
            <w:rPr>
              <w:rFonts w:ascii="Times New Roman" w:hAnsi="Times New Roman" w:eastAsia="宋体"/>
            </w:rPr>
            <w:t>9.2系统特点和工程价值</w:t>
          </w:r>
          <w:r>
            <w:tab/>
          </w:r>
          <w:r>
            <w:fldChar w:fldCharType="begin"/>
          </w:r>
          <w:r>
            <w:instrText xml:space="preserve"> PAGEREF _Toc6915 \h </w:instrText>
          </w:r>
          <w:r>
            <w:fldChar w:fldCharType="separate"/>
          </w:r>
          <w:r>
            <w:t>60</w:t>
          </w:r>
          <w:r>
            <w:fldChar w:fldCharType="end"/>
          </w:r>
          <w:r>
            <w:fldChar w:fldCharType="end"/>
          </w:r>
        </w:p>
        <w:p w14:paraId="22A0AB3D">
          <w:pPr>
            <w:pStyle w:val="30"/>
            <w:tabs>
              <w:tab w:val="right" w:leader="dot" w:pos="9071"/>
            </w:tabs>
          </w:pPr>
          <w:r>
            <w:fldChar w:fldCharType="begin"/>
          </w:r>
          <w:r>
            <w:instrText xml:space="preserve"> HYPERLINK \l _Toc15551 </w:instrText>
          </w:r>
          <w:r>
            <w:fldChar w:fldCharType="separate"/>
          </w:r>
          <w:r>
            <w:rPr>
              <w:rFonts w:ascii="Times New Roman" w:hAnsi="Times New Roman" w:eastAsia="宋体"/>
            </w:rPr>
            <w:t>9.3现在系统存在着哪些不足</w:t>
          </w:r>
          <w:r>
            <w:tab/>
          </w:r>
          <w:r>
            <w:fldChar w:fldCharType="begin"/>
          </w:r>
          <w:r>
            <w:instrText xml:space="preserve"> PAGEREF _Toc15551 \h </w:instrText>
          </w:r>
          <w:r>
            <w:fldChar w:fldCharType="separate"/>
          </w:r>
          <w:r>
            <w:t>61</w:t>
          </w:r>
          <w:r>
            <w:fldChar w:fldCharType="end"/>
          </w:r>
          <w:r>
            <w:fldChar w:fldCharType="end"/>
          </w:r>
        </w:p>
        <w:p w14:paraId="01452EAE">
          <w:pPr>
            <w:pStyle w:val="30"/>
            <w:tabs>
              <w:tab w:val="right" w:leader="dot" w:pos="9071"/>
            </w:tabs>
          </w:pPr>
          <w:r>
            <w:fldChar w:fldCharType="begin"/>
          </w:r>
          <w:r>
            <w:instrText xml:space="preserve"> HYPERLINK \l _Toc6921 </w:instrText>
          </w:r>
          <w:r>
            <w:fldChar w:fldCharType="separate"/>
          </w:r>
          <w:r>
            <w:rPr>
              <w:rFonts w:ascii="Times New Roman" w:hAnsi="Times New Roman" w:eastAsia="宋体"/>
            </w:rPr>
            <w:t>9.4之后的改进方向</w:t>
          </w:r>
          <w:r>
            <w:tab/>
          </w:r>
          <w:r>
            <w:fldChar w:fldCharType="begin"/>
          </w:r>
          <w:r>
            <w:instrText xml:space="preserve"> PAGEREF _Toc6921 \h </w:instrText>
          </w:r>
          <w:r>
            <w:fldChar w:fldCharType="separate"/>
          </w:r>
          <w:r>
            <w:t>61</w:t>
          </w:r>
          <w:r>
            <w:fldChar w:fldCharType="end"/>
          </w:r>
          <w:r>
            <w:fldChar w:fldCharType="end"/>
          </w:r>
        </w:p>
        <w:p w14:paraId="23A7FE47">
          <w:pPr>
            <w:pStyle w:val="30"/>
            <w:tabs>
              <w:tab w:val="right" w:leader="dot" w:pos="9071"/>
            </w:tabs>
          </w:pPr>
          <w:r>
            <w:fldChar w:fldCharType="begin"/>
          </w:r>
          <w:r>
            <w:instrText xml:space="preserve"> HYPERLINK \l _Toc29087 </w:instrText>
          </w:r>
          <w:r>
            <w:fldChar w:fldCharType="separate"/>
          </w:r>
          <w:r>
            <w:rPr>
              <w:rFonts w:ascii="Times New Roman" w:hAnsi="Times New Roman" w:eastAsia="宋体"/>
            </w:rPr>
            <w:t>9.5本章小结</w:t>
          </w:r>
          <w:r>
            <w:tab/>
          </w:r>
          <w:r>
            <w:fldChar w:fldCharType="begin"/>
          </w:r>
          <w:r>
            <w:instrText xml:space="preserve"> PAGEREF _Toc29087 \h </w:instrText>
          </w:r>
          <w:r>
            <w:fldChar w:fldCharType="separate"/>
          </w:r>
          <w:r>
            <w:t>62</w:t>
          </w:r>
          <w:r>
            <w:fldChar w:fldCharType="end"/>
          </w:r>
          <w:r>
            <w:fldChar w:fldCharType="end"/>
          </w:r>
        </w:p>
        <w:p w14:paraId="17263ED6">
          <w:pPr>
            <w:pStyle w:val="27"/>
            <w:tabs>
              <w:tab w:val="right" w:leader="dot" w:pos="9071"/>
            </w:tabs>
          </w:pPr>
          <w:r>
            <w:fldChar w:fldCharType="begin"/>
          </w:r>
          <w:r>
            <w:instrText xml:space="preserve"> HYPERLINK \l _Toc9645 </w:instrText>
          </w:r>
          <w:r>
            <w:fldChar w:fldCharType="separate"/>
          </w:r>
          <w:r>
            <w:rPr>
              <w:rFonts w:ascii="Times New Roman" w:hAnsi="Times New Roman" w:eastAsia="宋体"/>
            </w:rPr>
            <w:t>参考文献</w:t>
          </w:r>
          <w:r>
            <w:tab/>
          </w:r>
          <w:r>
            <w:fldChar w:fldCharType="begin"/>
          </w:r>
          <w:r>
            <w:instrText xml:space="preserve"> PAGEREF _Toc9645 \h </w:instrText>
          </w:r>
          <w:r>
            <w:fldChar w:fldCharType="separate"/>
          </w:r>
          <w:r>
            <w:t>62</w:t>
          </w:r>
          <w:r>
            <w:fldChar w:fldCharType="end"/>
          </w:r>
          <w:r>
            <w:fldChar w:fldCharType="end"/>
          </w:r>
        </w:p>
        <w:p w14:paraId="3B1FC75E">
          <w:pPr>
            <w:pStyle w:val="27"/>
            <w:tabs>
              <w:tab w:val="right" w:leader="dot" w:pos="9071"/>
            </w:tabs>
          </w:pPr>
          <w:r>
            <w:fldChar w:fldCharType="begin"/>
          </w:r>
          <w:r>
            <w:instrText xml:space="preserve"> HYPERLINK \l _Toc32131 </w:instrText>
          </w:r>
          <w:r>
            <w:fldChar w:fldCharType="separate"/>
          </w:r>
          <w:r>
            <w:rPr>
              <w:rFonts w:ascii="Times New Roman" w:hAnsi="Times New Roman" w:eastAsia="宋体"/>
            </w:rPr>
            <w:t>致谢</w:t>
          </w:r>
          <w:r>
            <w:tab/>
          </w:r>
          <w:r>
            <w:fldChar w:fldCharType="begin"/>
          </w:r>
          <w:r>
            <w:instrText xml:space="preserve"> PAGEREF _Toc32131 \h </w:instrText>
          </w:r>
          <w:r>
            <w:fldChar w:fldCharType="separate"/>
          </w:r>
          <w:r>
            <w:t>62</w:t>
          </w:r>
          <w:r>
            <w:fldChar w:fldCharType="end"/>
          </w:r>
          <w:r>
            <w:fldChar w:fldCharType="end"/>
          </w:r>
        </w:p>
        <w:p w14:paraId="2C5E82EB">
          <w:pPr>
            <w:pStyle w:val="27"/>
            <w:tabs>
              <w:tab w:val="right" w:leader="dot" w:pos="9071"/>
            </w:tabs>
          </w:pPr>
          <w:r>
            <w:fldChar w:fldCharType="begin"/>
          </w:r>
          <w:r>
            <w:instrText xml:space="preserve"> HYPERLINK \l _Toc1969 </w:instrText>
          </w:r>
          <w:r>
            <w:fldChar w:fldCharType="separate"/>
          </w:r>
          <w:r>
            <w:rPr>
              <w:rFonts w:ascii="Times New Roman" w:hAnsi="Times New Roman" w:eastAsia="宋体"/>
            </w:rPr>
            <w:t>附录A程序归档清单</w:t>
          </w:r>
          <w:r>
            <w:tab/>
          </w:r>
          <w:r>
            <w:fldChar w:fldCharType="begin"/>
          </w:r>
          <w:r>
            <w:instrText xml:space="preserve"> PAGEREF _Toc1969 \h </w:instrText>
          </w:r>
          <w:r>
            <w:fldChar w:fldCharType="separate"/>
          </w:r>
          <w:r>
            <w:t>63</w:t>
          </w:r>
          <w:r>
            <w:fldChar w:fldCharType="end"/>
          </w:r>
          <w:r>
            <w:fldChar w:fldCharType="end"/>
          </w:r>
        </w:p>
        <w:p w14:paraId="4446F024">
          <w:pPr>
            <w:pStyle w:val="27"/>
            <w:tabs>
              <w:tab w:val="right" w:leader="dot" w:pos="9071"/>
            </w:tabs>
          </w:pPr>
          <w:r>
            <w:fldChar w:fldCharType="begin"/>
          </w:r>
          <w:r>
            <w:instrText xml:space="preserve"> HYPERLINK \l _Toc11013 </w:instrText>
          </w:r>
          <w:r>
            <w:fldChar w:fldCharType="separate"/>
          </w:r>
          <w:r>
            <w:rPr>
              <w:rFonts w:ascii="Times New Roman" w:hAnsi="Times New Roman" w:eastAsia="宋体"/>
            </w:rPr>
            <w:t>附录B节点API接口说明</w:t>
          </w:r>
          <w:r>
            <w:tab/>
          </w:r>
          <w:r>
            <w:fldChar w:fldCharType="begin"/>
          </w:r>
          <w:r>
            <w:instrText xml:space="preserve"> PAGEREF _Toc11013 \h </w:instrText>
          </w:r>
          <w:r>
            <w:fldChar w:fldCharType="separate"/>
          </w:r>
          <w:r>
            <w:t>63</w:t>
          </w:r>
          <w:r>
            <w:fldChar w:fldCharType="end"/>
          </w:r>
          <w:r>
            <w:fldChar w:fldCharType="end"/>
          </w:r>
        </w:p>
        <w:p w14:paraId="58EEE7EA">
          <w:pPr>
            <w:pStyle w:val="27"/>
            <w:tabs>
              <w:tab w:val="right" w:leader="dot" w:pos="9071"/>
            </w:tabs>
          </w:pPr>
          <w:r>
            <w:fldChar w:fldCharType="begin"/>
          </w:r>
          <w:r>
            <w:instrText xml:space="preserve"> HYPERLINK \l _Toc22179 </w:instrText>
          </w:r>
          <w:r>
            <w:fldChar w:fldCharType="separate"/>
          </w:r>
          <w:r>
            <w:rPr>
              <w:rFonts w:ascii="Times New Roman" w:hAnsi="Times New Roman" w:eastAsia="宋体"/>
            </w:rPr>
            <w:t>附录C感知层和执行层IO对照表</w:t>
          </w:r>
          <w:r>
            <w:tab/>
          </w:r>
          <w:r>
            <w:fldChar w:fldCharType="begin"/>
          </w:r>
          <w:r>
            <w:instrText xml:space="preserve"> PAGEREF _Toc22179 \h </w:instrText>
          </w:r>
          <w:r>
            <w:fldChar w:fldCharType="separate"/>
          </w:r>
          <w:r>
            <w:t>63</w:t>
          </w:r>
          <w:r>
            <w:fldChar w:fldCharType="end"/>
          </w:r>
          <w:r>
            <w:fldChar w:fldCharType="end"/>
          </w:r>
        </w:p>
        <w:p w14:paraId="4C080140">
          <w:pPr>
            <w:pStyle w:val="27"/>
            <w:tabs>
              <w:tab w:val="right" w:leader="dot" w:pos="9071"/>
            </w:tabs>
          </w:pPr>
          <w:r>
            <w:fldChar w:fldCharType="begin"/>
          </w:r>
          <w:r>
            <w:instrText xml:space="preserve"> HYPERLINK \l _Toc16749 </w:instrText>
          </w:r>
          <w:r>
            <w:fldChar w:fldCharType="separate"/>
          </w:r>
          <w:r>
            <w:rPr>
              <w:rFonts w:ascii="Times New Roman" w:hAnsi="Times New Roman" w:eastAsia="宋体"/>
            </w:rPr>
            <w:t>附录DRGB状态灯逻辑表</w:t>
          </w:r>
          <w:r>
            <w:tab/>
          </w:r>
          <w:r>
            <w:fldChar w:fldCharType="begin"/>
          </w:r>
          <w:r>
            <w:instrText xml:space="preserve"> PAGEREF _Toc16749 \h </w:instrText>
          </w:r>
          <w:r>
            <w:fldChar w:fldCharType="separate"/>
          </w:r>
          <w:r>
            <w:t>63</w:t>
          </w:r>
          <w:r>
            <w:fldChar w:fldCharType="end"/>
          </w:r>
          <w:r>
            <w:fldChar w:fldCharType="end"/>
          </w:r>
        </w:p>
        <w:p w14:paraId="73DA237A">
          <w:pPr>
            <w:pStyle w:val="27"/>
            <w:tabs>
              <w:tab w:val="right" w:leader="dot" w:pos="9071"/>
            </w:tabs>
          </w:pPr>
          <w:r>
            <w:fldChar w:fldCharType="begin"/>
          </w:r>
          <w:r>
            <w:instrText xml:space="preserve"> HYPERLINK \l _Toc27855 </w:instrText>
          </w:r>
          <w:r>
            <w:fldChar w:fldCharType="separate"/>
          </w:r>
          <w:r>
            <w:rPr>
              <w:rFonts w:ascii="Times New Roman" w:hAnsi="Times New Roman" w:eastAsia="宋体"/>
            </w:rPr>
            <w:t>附录E子节点PCB接口表</w:t>
          </w:r>
          <w:r>
            <w:tab/>
          </w:r>
          <w:r>
            <w:fldChar w:fldCharType="begin"/>
          </w:r>
          <w:r>
            <w:instrText xml:space="preserve"> PAGEREF _Toc27855 \h </w:instrText>
          </w:r>
          <w:r>
            <w:fldChar w:fldCharType="separate"/>
          </w:r>
          <w:r>
            <w:t>64</w:t>
          </w:r>
          <w:r>
            <w:fldChar w:fldCharType="end"/>
          </w:r>
          <w:r>
            <w:fldChar w:fldCharType="end"/>
          </w:r>
        </w:p>
        <w:p w14:paraId="42BE833B">
          <w:pPr>
            <w:pStyle w:val="27"/>
            <w:tabs>
              <w:tab w:val="right" w:leader="dot" w:pos="9071"/>
            </w:tabs>
          </w:pPr>
          <w:r>
            <w:fldChar w:fldCharType="begin"/>
          </w:r>
          <w:r>
            <w:instrText xml:space="preserve"> HYPERLINK \l _Toc18779 </w:instrText>
          </w:r>
          <w:r>
            <w:fldChar w:fldCharType="separate"/>
          </w:r>
          <w:r>
            <w:rPr>
              <w:rFonts w:ascii="Times New Roman" w:hAnsi="Times New Roman" w:eastAsia="宋体"/>
            </w:rPr>
            <w:t>附录F测试记录模板</w:t>
          </w:r>
          <w:r>
            <w:tab/>
          </w:r>
          <w:r>
            <w:fldChar w:fldCharType="begin"/>
          </w:r>
          <w:r>
            <w:instrText xml:space="preserve"> PAGEREF _Toc18779 \h </w:instrText>
          </w:r>
          <w:r>
            <w:fldChar w:fldCharType="separate"/>
          </w:r>
          <w:r>
            <w:t>64</w:t>
          </w:r>
          <w:r>
            <w:fldChar w:fldCharType="end"/>
          </w:r>
          <w:r>
            <w:fldChar w:fldCharType="end"/>
          </w:r>
        </w:p>
        <w:p w14:paraId="287F4B7D">
          <w:pPr>
            <w:pStyle w:val="27"/>
            <w:tabs>
              <w:tab w:val="right" w:leader="dot" w:pos="9071"/>
            </w:tabs>
          </w:pPr>
          <w:r>
            <w:fldChar w:fldCharType="begin"/>
          </w:r>
          <w:r>
            <w:instrText xml:space="preserve"> HYPERLINK \l _Toc29139 </w:instrText>
          </w:r>
          <w:r>
            <w:fldChar w:fldCharType="separate"/>
          </w:r>
          <w:r>
            <w:rPr>
              <w:rFonts w:ascii="Times New Roman" w:hAnsi="Times New Roman" w:eastAsia="宋体"/>
            </w:rPr>
            <w:t>附录G答辩问答准备</w:t>
          </w:r>
          <w:r>
            <w:tab/>
          </w:r>
          <w:r>
            <w:fldChar w:fldCharType="begin"/>
          </w:r>
          <w:r>
            <w:instrText xml:space="preserve"> PAGEREF _Toc29139 \h </w:instrText>
          </w:r>
          <w:r>
            <w:fldChar w:fldCharType="separate"/>
          </w:r>
          <w:r>
            <w:t>64</w:t>
          </w:r>
          <w:r>
            <w:fldChar w:fldCharType="end"/>
          </w:r>
          <w:r>
            <w:fldChar w:fldCharType="end"/>
          </w:r>
        </w:p>
        <w:p w14:paraId="54B5A245">
          <w:r>
            <w:fldChar w:fldCharType="end"/>
          </w:r>
        </w:p>
      </w:sdtContent>
    </w:sdt>
    <w:p w14:paraId="6DFB3DB7"/>
    <w:p w14:paraId="172E8645">
      <w:pPr>
        <w:pageBreakBefore w:val="0"/>
        <w:widowControl/>
        <w:kinsoku/>
        <w:wordWrap/>
        <w:overflowPunct/>
        <w:topLinePunct w:val="0"/>
        <w:autoSpaceDE/>
        <w:autoSpaceDN/>
        <w:bidi w:val="0"/>
        <w:adjustRightInd/>
        <w:snapToGrid/>
        <w:spacing w:before="0" w:after="0" w:line="360" w:lineRule="auto"/>
        <w:jc w:val="center"/>
        <w:textAlignment w:val="auto"/>
        <w:outlineLvl w:val="0"/>
      </w:pPr>
      <w:bookmarkStart w:id="0" w:name="_Toc14340"/>
      <w:r>
        <w:rPr>
          <w:rFonts w:ascii="Times New Roman" w:hAnsi="Times New Roman" w:eastAsia="宋体"/>
          <w:b/>
          <w:color w:val="000000"/>
          <w:sz w:val="30"/>
        </w:rPr>
        <w:t>摘要</w:t>
      </w:r>
      <w:bookmarkEnd w:id="0"/>
    </w:p>
    <w:p w14:paraId="617EAEA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color w:val="000000"/>
          <w:sz w:val="24"/>
        </w:rPr>
        <w:t>由于家庭物联网设备越来越多，以前的单个遥控方式不能够很好地满足现在多房间、多设备、多入口之间的智能家居要求。为了改善家庭设备的集中管理能力、本地控制能力以及系统的可维护性，本文选取了“灵汐全屋智能控制中心”作为工程对象，创建起一套用ESP32系列开发板来做的全屋智能控制终端系统。系统把ESP32-S3中控终端当作主要部分，用WebUI、语音交互、智能对话、规则控制、节点注册、状态显示、日志分析等各方面来组成控制和决定中心，用ESP32-C3等子节点来收集感知数据并执行设备控制，从而达成中控和分散节点一起工作起来的智能家居系统。</w:t>
      </w:r>
    </w:p>
    <w:p w14:paraId="1828E4B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color w:val="000000"/>
          <w:sz w:val="24"/>
        </w:rPr>
        <w:t>系统感知层被分成环境窗户子节点和光照安防子节点，分别取得温湿度、燃气、窗户门磁、客厅人体活动、光照、烟雾、大门门磁以及卧室人体活动这些信息；执行层被分成灯光家电子节点和门窗伴侣子节点，分别完成客厅灯、卧室灯、四路家电继电器、两个窗帘步进电机以及窗户舵机的控制。系统用WiFi局域网通信和HTTP接口来达成节点注册、数据上传以及指令发送的目的，并且创建起一个共同的配网重启办法，让子节点在没有配置、WiFi出错或者运行中断的情况下可以自动地转成可以恢复的状态。为了增强封装之后的可维护性，把系统统一用RGB状态灯来给WiFi连接、配网状况以及中控通讯状况做一次可视化的反应。</w:t>
      </w:r>
    </w:p>
    <w:p w14:paraId="05A2541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color w:val="000000"/>
          <w:sz w:val="24"/>
        </w:rPr>
        <w:t>从硬件角度来说，本文又设计出了一块用来做通用执行子节点的PCB，用一个PCB加上不同的固件和接口来达到执行A和执行B两种节点的目的。经过系统的测试之后发现，本文所设计出来的控制终端可以完成主要的传感器状态采集、执行器的动作控制、节点的注册和在线诊断、配网的恢复以及多入口访问这些功能。论文还记下了开发过程中出现的一些重要的工程问题，即前后端状态显示边界的确定、感知层真拆分、配网热点启动崩溃、步进电机相序和供电、ESP-NOW和WiFi共存、ESP-SR和LVGL试错、PCB天线禁铺铜等。该系统有较好的工程完整性和可扩展性，可以给低成本智能家居控制终端的设计和实现给予一定的借鉴。</w:t>
      </w:r>
    </w:p>
    <w:p w14:paraId="6360F978">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color w:val="000000"/>
          <w:sz w:val="24"/>
        </w:rPr>
        <w:t>关键词：ESP32；全屋智能控制终端；智能家居；分布式节点；HTTP上报；配网恢复；PCB设计</w:t>
      </w:r>
      <w:r>
        <w:br w:type="page"/>
      </w:r>
    </w:p>
    <w:p w14:paraId="21BE678A">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 w:name="_Toc5289"/>
      <w:r>
        <w:rPr>
          <w:rFonts w:ascii="Times New Roman" w:hAnsi="Times New Roman" w:eastAsia="宋体"/>
          <w:b/>
          <w:color w:val="000000"/>
          <w:sz w:val="30"/>
        </w:rPr>
        <w:t>Abstract</w:t>
      </w:r>
      <w:bookmarkEnd w:id="1"/>
    </w:p>
    <w:p w14:paraId="769B874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color w:val="000000"/>
          <w:sz w:val="24"/>
        </w:rPr>
        <w:t>随着家用IoT设备数量的增加，传统的单个设备远程控制已经不能满足多房间、多设备、多交互场景下智能家居的需求。本文提出了一种基于ESP32系列的全屋智能控制终端的设计与实现。本项目所用的系统名为Lingxi全屋智能控制中心，在项目中使用了ESP32-S3中央终端作为控制和决策的核心，提供Web UI交互、语音服务、智能对话、规则控制、无注册状态显示以及日志诊断等功能。ESP32-C3型分布式节点被用来完成感知和执行工作，使中央终端和周边节点可以按照模块化的方式协同工作。</w:t>
      </w:r>
    </w:p>
    <w:p w14:paraId="518481F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color w:val="000000"/>
          <w:sz w:val="24"/>
        </w:rPr>
        <w:t>传感层被分成环境风节点和光安全节点，动作层分为光家电节点和门窗伴侣节点。各个节点通过WiFi以及HTTP接口同中央终端通信，有节点注册、数据上报、命令发送等功能。设计了一种统一的配置回收机制，在没有Wi-Fi配置或者网络恢复失败的时候自动启动配置热点。RGB指示灯也被用来显示WiFi、配置和通讯的状态，不需要依靠串口日志来体现。</w:t>
      </w:r>
    </w:p>
    <w:p w14:paraId="727C285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color w:val="000000"/>
          <w:sz w:val="24"/>
        </w:rPr>
        <w:t>另外，一个ESP32-C3通用动作节点PCB被设计成可以使用不同的固件和接口组装方式来实现两个动作节点的角色。测试和开发记录表明该系统可以完成传感、执行、节点诊断、 provisioning recovery 和多入口交互。本文还分析了前端兼容性、真节点分离、热点启动失败、步进电机相位顺序、ESP-NOW和WiFi coexistence、ESP-SR和LVGL试用路线以及PCB天线间距等关键技术问题。该工作给基于嵌入式物联网平台的低成本智能家庭控制终端提供了一个实际参考。</w:t>
      </w:r>
    </w:p>
    <w:p w14:paraId="089DB950">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color w:val="000000"/>
          <w:sz w:val="24"/>
        </w:rPr>
        <w:t>Keywords:ESP32;whole-homecontrolterminal;smarthome;distributednode;HTTPreporting;provisioningrecovery;PCBdesign</w:t>
      </w:r>
      <w:r>
        <w:br w:type="page"/>
      </w:r>
    </w:p>
    <w:p w14:paraId="42DEDA72">
      <w:pPr>
        <w:pageBreakBefore w:val="0"/>
        <w:widowControl/>
        <w:kinsoku/>
        <w:wordWrap/>
        <w:overflowPunct/>
        <w:topLinePunct w:val="0"/>
        <w:autoSpaceDE/>
        <w:autoSpaceDN/>
        <w:bidi w:val="0"/>
        <w:adjustRightInd/>
        <w:snapToGrid/>
        <w:spacing w:after="0" w:line="240" w:lineRule="auto"/>
        <w:ind w:firstLine="480" w:firstLineChars="200"/>
        <w:jc w:val="both"/>
        <w:textAlignment w:val="auto"/>
        <w:outlineLvl w:val="9"/>
      </w:pPr>
    </w:p>
    <w:p w14:paraId="70FDA643">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2" w:name="_Toc5955"/>
      <w:r>
        <w:rPr>
          <w:rFonts w:ascii="Times New Roman" w:hAnsi="Times New Roman" w:eastAsia="宋体"/>
          <w:b/>
          <w:color w:val="000000"/>
          <w:sz w:val="30"/>
        </w:rPr>
        <w:t>目录</w:t>
      </w:r>
      <w:bookmarkEnd w:id="2"/>
    </w:p>
    <w:p w14:paraId="45F4F5CF">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color w:val="000000"/>
          <w:sz w:val="24"/>
        </w:rPr>
        <w:t>摘要</w:t>
      </w:r>
    </w:p>
    <w:p w14:paraId="225510E0">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color w:val="000000"/>
          <w:sz w:val="24"/>
        </w:rPr>
        <w:t>Abstract</w:t>
      </w:r>
    </w:p>
    <w:p w14:paraId="1409500E">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color w:val="000000"/>
          <w:sz w:val="24"/>
        </w:rPr>
        <w:t>第1章绪论</w:t>
      </w:r>
    </w:p>
    <w:p w14:paraId="7207B92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color w:val="000000"/>
          <w:sz w:val="24"/>
        </w:rPr>
        <w:t>1.1研究背景和意义</w:t>
      </w:r>
    </w:p>
    <w:p w14:paraId="01232C51">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color w:val="000000"/>
          <w:sz w:val="24"/>
        </w:rPr>
        <w:t>1.1.1研究背景</w:t>
      </w:r>
    </w:p>
    <w:p w14:paraId="4EE65B9C">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1.1.2研究的意义</w:t>
      </w:r>
    </w:p>
    <w:p w14:paraId="238FF94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1.2国内外的研究现状</w:t>
      </w:r>
    </w:p>
    <w:p w14:paraId="28448843">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1.2.1国外的研究现状</w:t>
      </w:r>
    </w:p>
    <w:p w14:paraId="6E09CF5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1.2.2国内的研究现状</w:t>
      </w:r>
    </w:p>
    <w:p w14:paraId="04BB322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1.2.3研究现状评价</w:t>
      </w:r>
    </w:p>
    <w:p w14:paraId="278E807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1.3本文的研究目的和研究内容</w:t>
      </w:r>
    </w:p>
    <w:p w14:paraId="465CBC6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1.3.1本文的研究目的</w:t>
      </w:r>
    </w:p>
    <w:p w14:paraId="7E796F4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1.3.2本文的研究内容</w:t>
      </w:r>
    </w:p>
    <w:p w14:paraId="1793230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1.4 技术路线和论文结构</w:t>
      </w:r>
    </w:p>
    <w:p w14:paraId="690AC064">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1.4.1技术路线</w:t>
      </w:r>
    </w:p>
    <w:p w14:paraId="4F94693B">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1.4.2论文结构</w:t>
      </w:r>
    </w:p>
    <w:p w14:paraId="33735EC7">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1.5本章小结</w:t>
      </w:r>
    </w:p>
    <w:p w14:paraId="2B856FB5">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第二章系统的需求分析</w:t>
      </w:r>
    </w:p>
    <w:p w14:paraId="6E10FDE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2.1应用场景分析</w:t>
      </w:r>
    </w:p>
    <w:p w14:paraId="094EEAB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2.2 功能需求分析</w:t>
      </w:r>
    </w:p>
    <w:p w14:paraId="0DDFA9D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2.2.1感知层数据采集的要求</w:t>
      </w:r>
    </w:p>
    <w:p w14:paraId="43D805B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2.2.2执行层设备控制要求</w:t>
      </w:r>
    </w:p>
    <w:p w14:paraId="100C9BA1">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2.2.3人机交互需求</w:t>
      </w:r>
    </w:p>
    <w:p w14:paraId="47D5369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2.2.4节点管理要求</w:t>
      </w:r>
    </w:p>
    <w:p w14:paraId="4FDA9BD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2.2.5日志和诊断的需求</w:t>
      </w:r>
    </w:p>
    <w:p w14:paraId="7CA266D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2.3非功能需求分析</w:t>
      </w:r>
    </w:p>
    <w:p w14:paraId="0F575024">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2.3.1稳定性要求</w:t>
      </w:r>
    </w:p>
    <w:p w14:paraId="40A4A08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2.3.2可维护性要求</w:t>
      </w:r>
    </w:p>
    <w:p w14:paraId="7F9D0FC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2.3.3可扩展性要求</w:t>
      </w:r>
    </w:p>
    <w:p w14:paraId="45D4E14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2.3.4可以演示出来的需求</w:t>
      </w:r>
    </w:p>
    <w:p w14:paraId="3D2E008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2.3.5安全性和隐私要求</w:t>
      </w:r>
    </w:p>
    <w:p w14:paraId="0C98FCBB">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2.4网络通信和配电网的需求</w:t>
      </w:r>
    </w:p>
    <w:p w14:paraId="196C86A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2.5系统达成边界和限制条件</w:t>
      </w:r>
    </w:p>
    <w:p w14:paraId="79CB49C7">
      <w:pPr>
        <w:pageBreakBefore w:val="0"/>
        <w:widowControl/>
        <w:kinsoku/>
        <w:wordWrap/>
        <w:overflowPunct/>
        <w:topLinePunct w:val="0"/>
        <w:autoSpaceDE/>
        <w:autoSpaceDN/>
        <w:bidi w:val="0"/>
        <w:adjustRightInd/>
        <w:snapToGrid/>
        <w:spacing w:after="0" w:line="360" w:lineRule="auto"/>
        <w:ind w:firstLine="480" w:firstLineChars="200"/>
        <w:jc w:val="left"/>
        <w:textAlignment w:val="auto"/>
        <w:outlineLvl w:val="9"/>
      </w:pPr>
      <w:r>
        <w:rPr>
          <w:rFonts w:ascii="Times New Roman" w:hAnsi="Times New Roman" w:eastAsia="宋体"/>
          <w:b w:val="0"/>
          <w:sz w:val="24"/>
        </w:rPr>
        <w:t>2.5.1中控前端边界</w:t>
      </w:r>
    </w:p>
    <w:p w14:paraId="6FE77264">
      <w:pPr>
        <w:pageBreakBefore w:val="0"/>
        <w:widowControl/>
        <w:kinsoku/>
        <w:wordWrap/>
        <w:overflowPunct/>
        <w:topLinePunct w:val="0"/>
        <w:autoSpaceDE/>
        <w:autoSpaceDN/>
        <w:bidi w:val="0"/>
        <w:adjustRightInd/>
        <w:snapToGrid/>
        <w:spacing w:after="0" w:line="360" w:lineRule="auto"/>
        <w:ind w:firstLine="480" w:firstLineChars="200"/>
        <w:jc w:val="left"/>
        <w:textAlignment w:val="auto"/>
        <w:outlineLvl w:val="9"/>
      </w:pPr>
      <w:r>
        <w:rPr>
          <w:rFonts w:ascii="Times New Roman" w:hAnsi="Times New Roman" w:eastAsia="宋体"/>
          <w:b w:val="0"/>
          <w:sz w:val="24"/>
        </w:rPr>
        <w:t>2.5.2硬件实现边界</w:t>
      </w:r>
    </w:p>
    <w:p w14:paraId="1B808041">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2.5.3软件实现和归档边界</w:t>
      </w:r>
    </w:p>
    <w:p w14:paraId="68F89499">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2.5.4 功能实现范围</w:t>
      </w:r>
    </w:p>
    <w:p w14:paraId="1AFF5BB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2.6本章小结</w:t>
      </w:r>
    </w:p>
    <w:p w14:paraId="01EBA8C0">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第三章系统总体设计</w:t>
      </w:r>
    </w:p>
    <w:p w14:paraId="7B0E1581">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3.1系统总体结构</w:t>
      </w:r>
    </w:p>
    <w:p w14:paraId="6F52B39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3.2系统分层设计</w:t>
      </w:r>
    </w:p>
    <w:p w14:paraId="3FDFE6C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3.2.1交互层</w:t>
      </w:r>
    </w:p>
    <w:p w14:paraId="2A38541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3.2.2控制和决策层</w:t>
      </w:r>
    </w:p>
    <w:p w14:paraId="388A718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3.2.3网络通信层</w:t>
      </w:r>
    </w:p>
    <w:p w14:paraId="67C02F54">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3.2.4感知层</w:t>
      </w:r>
    </w:p>
    <w:p w14:paraId="2253B08B">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3.2.5执行层</w:t>
      </w:r>
    </w:p>
    <w:p w14:paraId="24909247">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3.2.6云端和扩展服务层</w:t>
      </w:r>
    </w:p>
    <w:p w14:paraId="57D02239">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3.3系统数据流和控制流的设计</w:t>
      </w:r>
    </w:p>
    <w:p w14:paraId="273B4047">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3.4节点注册、数据上报和命令下发的过程</w:t>
      </w:r>
    </w:p>
    <w:p w14:paraId="0BB16AD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3.5网络配网和状态诊断机制</w:t>
      </w:r>
    </w:p>
    <w:p w14:paraId="0A31AAD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3.5.1网络配网机制</w:t>
      </w:r>
    </w:p>
    <w:p w14:paraId="29A63584">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3.5.2状态诊断机制</w:t>
      </w:r>
    </w:p>
    <w:p w14:paraId="3F94581E">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3.6系统版本更新、稳定基线以及回滚办法</w:t>
      </w:r>
    </w:p>
    <w:p w14:paraId="0A64CBF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3.7本章小结</w:t>
      </w:r>
    </w:p>
    <w:p w14:paraId="7D4E94BF">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第四章系统硬件设计</w:t>
      </w:r>
    </w:p>
    <w:p w14:paraId="7C34ADF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4.1硬件总体结构</w:t>
      </w:r>
    </w:p>
    <w:p w14:paraId="290234CC">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4.2中控硬件平台的设计</w:t>
      </w:r>
    </w:p>
    <w:p w14:paraId="51766AE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4.3感知层硬件设计</w:t>
      </w:r>
    </w:p>
    <w:p w14:paraId="53FF820C">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4.3.1环境窗户子节点硬件设计</w:t>
      </w:r>
    </w:p>
    <w:p w14:paraId="2E84E26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4.3.2光照安防子节点硬件设计</w:t>
      </w:r>
    </w:p>
    <w:p w14:paraId="729E98C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4.4执行层硬件设计</w:t>
      </w:r>
    </w:p>
    <w:p w14:paraId="7E37897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4.4.1灯光家电子节点硬件设计</w:t>
      </w:r>
    </w:p>
    <w:p w14:paraId="4ACE768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4.4.2门窗伴侣子节点硬件设计</w:t>
      </w:r>
    </w:p>
    <w:p w14:paraId="475D84CC">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4.5传感器和执行器的选择</w:t>
      </w:r>
    </w:p>
    <w:p w14:paraId="5D6B5BF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4.5.1传感器选择</w:t>
      </w:r>
    </w:p>
    <w:p w14:paraId="60314ED7">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4.5.2执行器的选择</w:t>
      </w:r>
    </w:p>
    <w:p w14:paraId="55793F8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4.6子节点接口、电气连接和PCB设计</w:t>
      </w:r>
    </w:p>
    <w:p w14:paraId="7018AFB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4.6.1子节点接口的设计</w:t>
      </w:r>
    </w:p>
    <w:p w14:paraId="3801ADF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4.6.2电气连接和接口限制</w:t>
      </w:r>
    </w:p>
    <w:p w14:paraId="79353D8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4.6.3 PCB设计目的</w:t>
      </w:r>
    </w:p>
    <w:p w14:paraId="408E9091">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4.6.4 ESP32-C3子节点板的设计</w:t>
      </w:r>
    </w:p>
    <w:p w14:paraId="239B969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4.6.5执行层一板两用接口设计</w:t>
      </w:r>
    </w:p>
    <w:p w14:paraId="6C6BC2BE">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4.6.6 PCB布线、铺铜以及天线区的处理</w:t>
      </w:r>
    </w:p>
    <w:p w14:paraId="7022D8AB">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4.7本章小结</w:t>
      </w:r>
    </w:p>
    <w:p w14:paraId="1C8AC3E8">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第五章系统软件的设计和实现</w:t>
      </w:r>
    </w:p>
    <w:p w14:paraId="59B9D2B3">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5.1 软件总体结构</w:t>
      </w:r>
    </w:p>
    <w:p w14:paraId="6F21174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5.2中控软件的设计和实现</w:t>
      </w:r>
    </w:p>
    <w:p w14:paraId="668B5C7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5.2.1中控工程结构</w:t>
      </w:r>
    </w:p>
    <w:p w14:paraId="36E7CDBE">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5.2.2 WebUI和设备状态显示</w:t>
      </w:r>
    </w:p>
    <w:p w14:paraId="74C68B4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5.2.3节点管理模块的设计</w:t>
      </w:r>
    </w:p>
    <w:p w14:paraId="28802AB4">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5.2.4前端兼容边界的说明</w:t>
      </w:r>
    </w:p>
    <w:p w14:paraId="6458879C">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5.3感知层子节点软件设计</w:t>
      </w:r>
    </w:p>
    <w:p w14:paraId="334CA4A9">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5.3.1原来的集成感知节点分析</w:t>
      </w:r>
    </w:p>
    <w:p w14:paraId="7E7F57D3">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5.3.2感知层真拆分规则</w:t>
      </w:r>
    </w:p>
    <w:p w14:paraId="591E37C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5.3.3环境窗户子节点软件设计</w:t>
      </w:r>
    </w:p>
    <w:p w14:paraId="437ADA3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5.3.4光照安防子节点软件设计</w:t>
      </w:r>
    </w:p>
    <w:p w14:paraId="01E62247">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5.3.5感知数据采集和上报逻辑</w:t>
      </w:r>
    </w:p>
    <w:p w14:paraId="6B98C759">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5.4执行层子节点软件设计</w:t>
      </w:r>
    </w:p>
    <w:p w14:paraId="46B2ECB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5.4.1执行层集成节点阶段</w:t>
      </w:r>
    </w:p>
    <w:p w14:paraId="66BB93B3">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5.4.2 灯光家电子节点软件设计</w:t>
      </w:r>
    </w:p>
    <w:p w14:paraId="3B13BEA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5.4.3门窗伴侣子节点软件设计</w:t>
      </w:r>
    </w:p>
    <w:p w14:paraId="6338195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5.4.4继电器、步进电机和舵机控制逻辑</w:t>
      </w:r>
    </w:p>
    <w:p w14:paraId="394D8FC5">
      <w:pPr>
        <w:pageBreakBefore w:val="0"/>
        <w:widowControl/>
        <w:kinsoku/>
        <w:wordWrap/>
        <w:overflowPunct/>
        <w:topLinePunct w:val="0"/>
        <w:autoSpaceDE/>
        <w:autoSpaceDN/>
        <w:bidi w:val="0"/>
        <w:adjustRightInd/>
        <w:snapToGrid/>
        <w:spacing w:after="0" w:line="360" w:lineRule="auto"/>
        <w:ind w:left="360" w:leftChars="0" w:firstLine="480" w:firstLineChars="200"/>
        <w:jc w:val="left"/>
        <w:textAlignment w:val="auto"/>
        <w:outlineLvl w:val="2"/>
      </w:pPr>
      <w:bookmarkStart w:id="3" w:name="_Toc16073"/>
      <w:r>
        <w:rPr>
          <w:rFonts w:ascii="Times New Roman" w:hAnsi="Times New Roman" w:eastAsia="宋体"/>
          <w:b w:val="0"/>
          <w:sz w:val="24"/>
        </w:rPr>
        <w:t>5.5语音交互和智能对话设计</w:t>
      </w:r>
      <w:bookmarkEnd w:id="3"/>
    </w:p>
    <w:p w14:paraId="5938163E">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5.5.1 ASR和TTS语音链路</w:t>
      </w:r>
    </w:p>
    <w:p w14:paraId="7CCF7ED9">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5.5.2 ChatAPI和自由对话</w:t>
      </w:r>
    </w:p>
    <w:p w14:paraId="383247AB">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5.5.3音频驱动和探针调试办法</w:t>
      </w:r>
    </w:p>
    <w:p w14:paraId="581F681A">
      <w:pPr>
        <w:pageBreakBefore w:val="0"/>
        <w:widowControl/>
        <w:kinsoku/>
        <w:wordWrap/>
        <w:overflowPunct/>
        <w:topLinePunct w:val="0"/>
        <w:autoSpaceDE/>
        <w:autoSpaceDN/>
        <w:bidi w:val="0"/>
        <w:adjustRightInd/>
        <w:snapToGrid/>
        <w:spacing w:after="0" w:line="360" w:lineRule="auto"/>
        <w:ind w:left="360" w:leftChars="0" w:firstLine="480" w:firstLineChars="200"/>
        <w:jc w:val="left"/>
        <w:textAlignment w:val="auto"/>
        <w:outlineLvl w:val="2"/>
      </w:pPr>
      <w:bookmarkStart w:id="4" w:name="_Toc3948"/>
      <w:r>
        <w:rPr>
          <w:rFonts w:ascii="Times New Roman" w:hAnsi="Times New Roman" w:eastAsia="宋体"/>
          <w:b w:val="0"/>
          <w:sz w:val="24"/>
        </w:rPr>
        <w:t>5.6设备控制逻辑和三层审核机制</w:t>
      </w:r>
      <w:bookmarkEnd w:id="4"/>
    </w:p>
    <w:p w14:paraId="3FA57DC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5.6.1本地白名单控制</w:t>
      </w:r>
    </w:p>
    <w:p w14:paraId="6118A01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5.6.2半白名单和规则联想控制</w:t>
      </w:r>
    </w:p>
    <w:p w14:paraId="6982625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5.6.3 自由对话和设备控制的界限</w:t>
      </w:r>
    </w:p>
    <w:p w14:paraId="68FD129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5.7子节点通用运行机制</w:t>
      </w:r>
    </w:p>
    <w:p w14:paraId="4DCC8E63">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5.7.1配置读取和运行状态切换</w:t>
      </w:r>
    </w:p>
    <w:p w14:paraId="7F54ADB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5.7.2 RGB状态灯逻辑</w:t>
      </w:r>
    </w:p>
    <w:p w14:paraId="30276FF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5.7.3 异常情况处置</w:t>
      </w:r>
    </w:p>
    <w:p w14:paraId="69DD4AB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5.8远程访问和App封装方案</w:t>
      </w:r>
    </w:p>
    <w:p w14:paraId="5D380504">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5.9本章小结</w:t>
      </w:r>
    </w:p>
    <w:p w14:paraId="30D7145D">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第六章网络通信和节点管理的设计</w:t>
      </w:r>
    </w:p>
    <w:p w14:paraId="2288D96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6.1网络通信总体结构</w:t>
      </w:r>
    </w:p>
    <w:p w14:paraId="0670437C">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6.2中控和子节点之间的通讯方式</w:t>
      </w:r>
    </w:p>
    <w:p w14:paraId="074B88C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6.2.1中控是局域网控制服务端</w:t>
      </w:r>
    </w:p>
    <w:p w14:paraId="06AEC81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6.2.2 子节点是注册和上报终端</w:t>
      </w:r>
    </w:p>
    <w:p w14:paraId="26C52717">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6.2.3 HTTP通信方式的选择</w:t>
      </w:r>
    </w:p>
    <w:p w14:paraId="6BAC3764">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6.3节点注册机制的设计</w:t>
      </w:r>
    </w:p>
    <w:p w14:paraId="70B42A37">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6.3.1节点身份信息设计</w:t>
      </w:r>
    </w:p>
    <w:p w14:paraId="326DBBE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6.3.2节点端点信息的设计</w:t>
      </w:r>
    </w:p>
    <w:p w14:paraId="690AB7B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6.3.3 注册流程的设计</w:t>
      </w:r>
    </w:p>
    <w:p w14:paraId="4B7CDE6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6.4 数据上报机制的设计</w:t>
      </w:r>
    </w:p>
    <w:p w14:paraId="2090780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6.4.1感知层数据上传</w:t>
      </w:r>
    </w:p>
    <w:p w14:paraId="672E06AB">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6.4.2执行层状态上传</w:t>
      </w:r>
    </w:p>
    <w:p w14:paraId="00AE0834">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6.4.3在线状态更新时间维护</w:t>
      </w:r>
    </w:p>
    <w:p w14:paraId="1AFD4571">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6.5命令发出之后，会有什么样的反应呢</w:t>
      </w:r>
    </w:p>
    <w:p w14:paraId="41704DAE">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6.5.1命令发出的过程</w:t>
      </w:r>
    </w:p>
    <w:p w14:paraId="3CC2AAE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6.5.2执行节点命令解析</w:t>
      </w:r>
    </w:p>
    <w:p w14:paraId="3A460834">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6.5.3执行结果和状态反馈</w:t>
      </w:r>
    </w:p>
    <w:p w14:paraId="513AA37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6.6配网热点和WiFi恢复机制</w:t>
      </w:r>
    </w:p>
    <w:p w14:paraId="0662A62C">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6.6.1第一次没有配置的配网流程</w:t>
      </w:r>
    </w:p>
    <w:p w14:paraId="43899FA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6.6.2已经存在的配置自动连接流程</w:t>
      </w:r>
    </w:p>
    <w:p w14:paraId="2698216E">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6.6.3 WiFi失败和断线恢复流程</w:t>
      </w:r>
    </w:p>
    <w:p w14:paraId="07FFCA1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6.6.4配网页设计边界</w:t>
      </w:r>
    </w:p>
    <w:p w14:paraId="07C5553C">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6.7节点在线情况以及故障诊断</w:t>
      </w:r>
    </w:p>
    <w:p w14:paraId="1A5A3E5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6.7.1节点在线状况判定</w:t>
      </w:r>
    </w:p>
    <w:p w14:paraId="118BFBA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6.7.2中控节点注册表</w:t>
      </w:r>
    </w:p>
    <w:p w14:paraId="6E58A78E">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6.7.3 RGB状态灯和网络状态之间的对应关系</w:t>
      </w:r>
    </w:p>
    <w:p w14:paraId="43FCB2D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6.7.4常见的异常状态分析</w:t>
      </w:r>
    </w:p>
    <w:p w14:paraId="5FFA2523">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6.8本地访问、远程访问和App访问之间的联系</w:t>
      </w:r>
    </w:p>
    <w:p w14:paraId="40AC1E7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6.9本章小结</w:t>
      </w:r>
    </w:p>
    <w:p w14:paraId="23268708">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第七章系统测试和结果分析</w:t>
      </w:r>
    </w:p>
    <w:p w14:paraId="0660E769">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7.1 测试环境和测试办法</w:t>
      </w:r>
    </w:p>
    <w:p w14:paraId="64A3D12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7.2中控功能测试</w:t>
      </w:r>
    </w:p>
    <w:p w14:paraId="1B907F91">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7.3感知层子节点测试</w:t>
      </w:r>
    </w:p>
    <w:p w14:paraId="39F7A57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7.4执行层子节点测试</w:t>
      </w:r>
    </w:p>
    <w:p w14:paraId="1B1E9A1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7.5网络配网和状态恢复测试</w:t>
      </w:r>
    </w:p>
    <w:p w14:paraId="3C85201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7.6 WebUI、远程访问以及App访问测试</w:t>
      </w:r>
    </w:p>
    <w:p w14:paraId="3620D0F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7.7 PCB设计检查和打样检验</w:t>
      </w:r>
    </w:p>
    <w:p w14:paraId="35818331">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7.8测试结果分析</w:t>
      </w:r>
    </w:p>
    <w:p w14:paraId="11627F68">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7.9本章小结</w:t>
      </w:r>
    </w:p>
    <w:p w14:paraId="2A832105">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第八章主要就是关于关键问题的记录以及优化分析</w:t>
      </w:r>
    </w:p>
    <w:p w14:paraId="33F89407">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8.1中控前端固定模板和动态节点共存的问题</w:t>
      </w:r>
    </w:p>
    <w:p w14:paraId="6A1A80E1">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8.2前后端状态一致的问题</w:t>
      </w:r>
    </w:p>
    <w:p w14:paraId="1FAABD2D">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8.3感知层宏裁剪和真拆分的问题</w:t>
      </w:r>
    </w:p>
    <w:p w14:paraId="1FA0D90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8.4执行层配网热点启动崩溃问题</w:t>
      </w:r>
    </w:p>
    <w:p w14:paraId="5A7E011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8.5 ESP-NOW和WiFi共存的问题</w:t>
      </w:r>
    </w:p>
    <w:p w14:paraId="44A16E49">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8.6 ESP-SR本地语音方案试错</w:t>
      </w:r>
    </w:p>
    <w:p w14:paraId="5B5166F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8.7LVGL界面路线试错</w:t>
      </w:r>
    </w:p>
    <w:p w14:paraId="6893046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8.8音频驱动和探针调试的问题</w:t>
      </w:r>
    </w:p>
    <w:p w14:paraId="390009DA">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8.9步进电机相序和执行器供电的问题</w:t>
      </w:r>
    </w:p>
    <w:p w14:paraId="48CA0E05">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8.10C3子节点PCB引脚复用和天线铺铜的问题</w:t>
      </w:r>
    </w:p>
    <w:p w14:paraId="3036CAE0">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8.11设备控制三层审核机制改进</w:t>
      </w:r>
    </w:p>
    <w:p w14:paraId="73B5E9C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8.12工程化版本更新、撤销以及资料整理的经验</w:t>
      </w:r>
    </w:p>
    <w:p w14:paraId="4B59AE32">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8.13本章总结</w:t>
      </w:r>
    </w:p>
    <w:p w14:paraId="5353EF3B">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第九章总结和展望</w:t>
      </w:r>
    </w:p>
    <w:p w14:paraId="2CB1CD49">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9.1本文的主要工作</w:t>
      </w:r>
    </w:p>
    <w:p w14:paraId="18273E73">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9.2系统特点和工程价值</w:t>
      </w:r>
    </w:p>
    <w:p w14:paraId="586E802F">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9.3目前系统存在着哪些不足</w:t>
      </w:r>
    </w:p>
    <w:p w14:paraId="250D6FE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9.4之后的改进方向</w:t>
      </w:r>
    </w:p>
    <w:p w14:paraId="28C2AA36">
      <w:pPr>
        <w:pageBreakBefore w:val="0"/>
        <w:widowControl/>
        <w:kinsoku/>
        <w:wordWrap/>
        <w:overflowPunct/>
        <w:topLinePunct w:val="0"/>
        <w:autoSpaceDE/>
        <w:autoSpaceDN/>
        <w:bidi w:val="0"/>
        <w:adjustRightInd/>
        <w:snapToGrid/>
        <w:spacing w:after="0" w:line="360" w:lineRule="auto"/>
        <w:ind w:left="360" w:firstLine="480" w:firstLineChars="200"/>
        <w:jc w:val="left"/>
        <w:textAlignment w:val="auto"/>
        <w:outlineLvl w:val="9"/>
      </w:pPr>
      <w:r>
        <w:rPr>
          <w:rFonts w:ascii="Times New Roman" w:hAnsi="Times New Roman" w:eastAsia="宋体"/>
          <w:b w:val="0"/>
          <w:sz w:val="24"/>
        </w:rPr>
        <w:t>9.5本章小结</w:t>
      </w:r>
    </w:p>
    <w:p w14:paraId="495D93A4">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参考文献</w:t>
      </w:r>
    </w:p>
    <w:p w14:paraId="509B9092">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致谢</w:t>
      </w:r>
    </w:p>
    <w:p w14:paraId="0EBA5AF7">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附录A程序归档清单</w:t>
      </w:r>
    </w:p>
    <w:p w14:paraId="5D025B42">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附录B节点API接口说明</w:t>
      </w:r>
    </w:p>
    <w:p w14:paraId="5F5138C2">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附录C感知层和执行层IO对照表</w:t>
      </w:r>
    </w:p>
    <w:p w14:paraId="78670926">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附录DRGB状态灯逻辑表</w:t>
      </w:r>
    </w:p>
    <w:p w14:paraId="0838D62B">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附录E子节点PCB接口表</w:t>
      </w:r>
    </w:p>
    <w:p w14:paraId="6C4B8310">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附录F测试记录模板</w:t>
      </w:r>
    </w:p>
    <w:p w14:paraId="52A2F0D3">
      <w:pPr>
        <w:pageBreakBefore w:val="0"/>
        <w:widowControl/>
        <w:kinsoku/>
        <w:wordWrap/>
        <w:overflowPunct/>
        <w:topLinePunct w:val="0"/>
        <w:autoSpaceDE/>
        <w:autoSpaceDN/>
        <w:bidi w:val="0"/>
        <w:adjustRightInd/>
        <w:snapToGrid/>
        <w:spacing w:after="0" w:line="360" w:lineRule="auto"/>
        <w:ind w:left="0" w:firstLine="482" w:firstLineChars="200"/>
        <w:jc w:val="left"/>
        <w:textAlignment w:val="auto"/>
        <w:outlineLvl w:val="9"/>
      </w:pPr>
      <w:r>
        <w:rPr>
          <w:rFonts w:ascii="Times New Roman" w:hAnsi="Times New Roman" w:eastAsia="宋体"/>
          <w:b/>
          <w:sz w:val="24"/>
        </w:rPr>
        <w:t>附录G答辩问答准备</w:t>
      </w:r>
    </w:p>
    <w:p w14:paraId="65ADAD29">
      <w:pPr>
        <w:pageBreakBefore w:val="0"/>
        <w:widowControl/>
        <w:kinsoku/>
        <w:wordWrap/>
        <w:overflowPunct/>
        <w:topLinePunct w:val="0"/>
        <w:autoSpaceDE/>
        <w:autoSpaceDN/>
        <w:bidi w:val="0"/>
        <w:adjustRightInd/>
        <w:snapToGrid/>
        <w:spacing w:after="0" w:line="360" w:lineRule="auto"/>
        <w:ind w:firstLine="480" w:firstLineChars="200"/>
        <w:jc w:val="left"/>
        <w:textAlignment w:val="auto"/>
        <w:outlineLvl w:val="9"/>
      </w:pPr>
      <w:r>
        <w:rPr>
          <w:rFonts w:ascii="Times New Roman" w:hAnsi="Times New Roman" w:eastAsia="宋体"/>
          <w:sz w:val="24"/>
        </w:rPr>
        <w:br w:type="page"/>
      </w:r>
    </w:p>
    <w:p w14:paraId="1DBA23F0">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5" w:name="_Toc2131"/>
      <w:r>
        <w:rPr>
          <w:rFonts w:ascii="Times New Roman" w:hAnsi="Times New Roman" w:eastAsia="宋体"/>
          <w:b/>
          <w:sz w:val="30"/>
        </w:rPr>
        <w:t>第1章绪论</w:t>
      </w:r>
      <w:bookmarkEnd w:id="5"/>
    </w:p>
    <w:p w14:paraId="22780580">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6" w:name="_Toc23516"/>
      <w:r>
        <w:rPr>
          <w:rFonts w:ascii="Times New Roman" w:hAnsi="Times New Roman" w:eastAsia="宋体"/>
          <w:b/>
          <w:sz w:val="28"/>
        </w:rPr>
        <w:t>1.1研究背景和意义</w:t>
      </w:r>
      <w:bookmarkEnd w:id="6"/>
    </w:p>
    <w:p w14:paraId="34B8E5E1">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7" w:name="_Toc27248"/>
      <w:bookmarkStart w:id="177" w:name="_GoBack"/>
      <w:bookmarkEnd w:id="177"/>
      <w:r>
        <w:rPr>
          <w:rFonts w:ascii="Times New Roman" w:hAnsi="Times New Roman" w:eastAsia="宋体"/>
          <w:b/>
          <w:sz w:val="24"/>
        </w:rPr>
        <w:t>1.1.1研究背景</w:t>
      </w:r>
      <w:bookmarkEnd w:id="7"/>
    </w:p>
    <w:p w14:paraId="5B97BC2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由于家庭物联网设备越来越多，家庭空间里的控制对象就由原来的单一灯具或者单一插座发展成现在的多个房间、多个传感器以及多个执行器构成的整体系统。用户不只是可以利用一个入口来控制灯光和家电，而且还要有办法去获取环境的信息、判断门窗的状态、记下设备在线的情况，在网络出现故障的时候还能有一定的自我修复的功能。传统的红外遥控或者单个开关控制的方法不能够达到这个目的，依靠嵌入式控制终端来实现全屋智能的系统越来越受到重视。</w:t>
      </w:r>
    </w:p>
    <w:p w14:paraId="3BDC64B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目前市场上大多数智能家居产品都是依靠厂家的生态系统以及云端平台来运作的，用户体验已经比较好了，但是二次开发、局域网内部自主控制以及跨平台拓展这些方面还存在着一定的不足之处。就教学、工程实践以及个人化使用的情况来说，一个可以自己设定设备、节点以及控制逻辑的系统才更具有研究意义。ESP32系列芯片拥有WiFi通信功能、较多的GPIO引脚以及完善的开发环境，可以用来创建出价格低廉而且可以不断扩展的智能家居原型系统。</w:t>
      </w:r>
    </w:p>
    <w:p w14:paraId="52DE821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以“灵汐全屋智能控制中心”为实际工程对象，就“全屋智能控制终端”这个课题做研究。系统不是单独地把所有的硬件模块都用开发板来连接起来，而是用中控终端和分布式子节点一起工作的方式，中控负责交互、调度以及状态汇总，感知层负责环境和安防数据的采集，执行层负责灯光、继电器、电机、舵机等的控制。该种结构更符合物联网控制终端的真实情况。</w:t>
      </w:r>
    </w:p>
    <w:p w14:paraId="67C0AD71">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8" w:name="_Toc5974"/>
      <w:r>
        <w:rPr>
          <w:rFonts w:ascii="Times New Roman" w:hAnsi="Times New Roman" w:eastAsia="宋体"/>
          <w:b/>
          <w:sz w:val="24"/>
        </w:rPr>
        <w:t>1.1.2研究的意义</w:t>
      </w:r>
      <w:bookmarkEnd w:id="8"/>
    </w:p>
    <w:p w14:paraId="5166C3A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研究的意义主要表现在系统完整性上。很多嵌入式项目只表现出来一个传感器采集或者一路继电器控制的情况，但是本文系统包含了中控交互、感知节点、执行节点、网络配网、状态诊断、远程访问以及PCB打样的各个部分，可以比较全面地体现智能家居控制终端从原型验证到工程化归档的过程。</w:t>
      </w:r>
    </w:p>
    <w:p w14:paraId="28B1B2C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另外，本研究有工程应用的价值。项目开发出比较清晰稳定的基线、节点适配以及回滚的认识。中控V1.4.2是现阶段的稳定基线，感知层、执行层依照已有接口来适应，防止因为经常改动主要程序而造成功能倒退。该种工程治理办法可以加强多节点系统可维护性。</w:t>
      </w:r>
    </w:p>
    <w:p w14:paraId="505ED0E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再次来说，本研究对于低成本智能家居节点的设计有借鉴意义。系统把感知层和执行层分成几个小的节点，然后又给ESP32-C3通用执行子节点PCB做出来，同一块板可以按照不同的固件以及接口装配方式来担任不同的执行节点的作用。该种方法既考虑到了成本、复用性、打样速度这三个方面，也符合小规模智能家居系统原型测试的要求。</w:t>
      </w:r>
    </w:p>
    <w:p w14:paraId="6E91EC92">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9" w:name="_Toc27183"/>
      <w:r>
        <w:rPr>
          <w:rFonts w:ascii="Times New Roman" w:hAnsi="Times New Roman" w:eastAsia="宋体"/>
          <w:b/>
          <w:sz w:val="28"/>
        </w:rPr>
        <w:t>1.2国内外的研究现状</w:t>
      </w:r>
      <w:bookmarkEnd w:id="9"/>
    </w:p>
    <w:p w14:paraId="34537F4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国外智能家居的研究以及产品的开发开始得比较早，GoogleHome、AmazonAlexa、AppleHomeKit这几个平台促进了语音交互、场景联动以及家庭设备生态化的发展。最近几年Matter等互联标准又加强了各品牌设备之间互操作性、设备接入过程的一致性以及安全性的[6]。这些系统在用户体验、生态整合、标准化上都有较好的表现。</w:t>
      </w:r>
    </w:p>
    <w:p w14:paraId="58FCEAD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从技术路线来看，国外的智能家居系统一般会用到网关、终端设备以及云服务这三个部分来共同完成任务。家庭网关会做协议转换、设备管理、状态汇总以及云端连接等工作，终端设备主要负责收集并执行命令。另外，HomeAssistant这样的开源智能家居平台重视本地控制、设备整合以及用户的个人信息安全[7]，给研究本地化的智能家居系统赋予了重要的意义。</w:t>
      </w:r>
    </w:p>
    <w:p w14:paraId="01C684D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国外的研究也越来越多地关注到边缘计算以及本地网关的功能。把一些控制、判断的逻辑放到家庭本地网关里去，可以减少对云端的依靠，增强实时性，并且加强隐私控制。本文用ESP32-S3中控来当家庭局域网里的控制中心，虽然规模和商业系统不一样，但是它在“本地控制终端+分布式节点”的架构思想上是相同的。</w:t>
      </w:r>
    </w:p>
    <w:p w14:paraId="52AF094F">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0" w:name="_Toc31415"/>
      <w:r>
        <w:rPr>
          <w:rFonts w:ascii="Times New Roman" w:hAnsi="Times New Roman" w:eastAsia="宋体"/>
          <w:b/>
          <w:sz w:val="24"/>
        </w:rPr>
        <w:t>1.2.2国内的研究现状</w:t>
      </w:r>
      <w:bookmarkEnd w:id="10"/>
    </w:p>
    <w:p w14:paraId="5D710C6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国内智能家居市场发展很快，出现了小米米家、华为鸿蒙智联、海尔智家、涂鸦智能等不同的生态体系。各个平台在移动端控制、设备接入以及云端联动上已经比较完善了，但是各个生态之间还存在着兼容性差、开放性低的问题。对于学习者和中小规模的原型项目来说，完全依靠商业平台来达到目的并不是最好的办法。</w:t>
      </w:r>
    </w:p>
    <w:p w14:paraId="175FFFD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高校以及工程实践项目里用到的ESP32、STM32、树莓派这些平台比较多，用来做智能家居系统的。一般的研究内容有环境监测、语音控制、烟雾报警、远程开关、移动端访问等。这些项目的好处就是成本低、开发时间短、可以马上展示出来，但是大多数系统还只是处在单个功能的集合之中，缺少了节点管理、配网恢复、版本归档、问题复盘这几个部分。</w:t>
      </w:r>
    </w:p>
    <w:p w14:paraId="4281A99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国内有关于智能家居系统同物联网、云平台以及移动终端等相融合的研究比较多，但是对于嵌入式端本地可维护性还有待提高。节点断线之后怎样自动重新连接、怎样辨别出节点是不是真的在线、怎样分辨出设备控制和自由交谈、怎样在PCB阶段防止接线混乱等，在一般项目里很少有涉及。本文就是在这些工程细节上做比较完整的构思和归纳。</w:t>
      </w:r>
    </w:p>
    <w:p w14:paraId="2758E5B1">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1" w:name="_Toc11477"/>
      <w:r>
        <w:rPr>
          <w:rFonts w:ascii="Times New Roman" w:hAnsi="Times New Roman" w:eastAsia="宋体"/>
          <w:b/>
          <w:sz w:val="24"/>
        </w:rPr>
        <w:t>1.2.3研究现状评价</w:t>
      </w:r>
      <w:bookmarkEnd w:id="11"/>
    </w:p>
    <w:p w14:paraId="39DF91F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从目前国内外的研究情况可知，智能家居系统在语音交互、远程控制、设备联动以及平台生态等方面已经有了较大的进步，但是还存在着一些问题。第一个问题是各个厂家之间的生态还存在着一定的障碍，第二个是许多系统对于云端的依靠程度很高，本地独立控制的能力比较差，第三个是原型项目一般缺少工程化版本管理以及故障恢复机制，第四个是底层硬件接线、供电、节点状态、PCB设计等细节容易被忽略。</w:t>
      </w:r>
    </w:p>
    <w:p w14:paraId="6BB0C2C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的研究重心不是创建起完全取代商业平台的通用智能家居生态系统，而是用ESP32系列硬件来达成一个可以被解释、展示、修理的全部屋子智能操控终端。系统把中控、感知层、执行层、网络通信以及PCB设计这些部分之间的界限给清楚了，并且把开发过程中出现的问题归入到论文当中去，从而体现出工程实践的价值。</w:t>
      </w:r>
    </w:p>
    <w:p w14:paraId="19ACC8D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从研究方法上来说，目前大多数关于智能家居的文章都使用了传感器收集数据、控制端子、手机端访问这三个部分来构成自己的架构，但是很多项目对于节点自治、故障恢复以及工程归档这些内容的叙述比较少。本文把统一配网、节点状态指示灯、接口兼容、版本回滚这几个方面都包含进去了，可以解决传统实验性项目中功能可以运行但是状态难以解释的问题。</w:t>
      </w:r>
    </w:p>
    <w:p w14:paraId="791CB5D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从工程落地的角度来看，智能家居系统存在的困难不只是一个传感器的数据是不是正确的，而且是多个模块一起工作之后怎样才能维持稳定。中控、网络、节点、电源、前端状态以及测试记录这些部分要互相一致，不然的话，在演示的时候可以正常运转，但是长时间的维护起来就会很难找到问题所在。所以本文更重视的是系统闭环以及问题复盘。</w:t>
      </w:r>
    </w:p>
    <w:p w14:paraId="573854AB">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2" w:name="_Toc11911"/>
      <w:r>
        <w:rPr>
          <w:rFonts w:ascii="Times New Roman" w:hAnsi="Times New Roman" w:eastAsia="宋体"/>
          <w:b/>
          <w:sz w:val="28"/>
        </w:rPr>
        <w:t>1.3本文的研究目的以及研究内容</w:t>
      </w:r>
      <w:bookmarkEnd w:id="12"/>
    </w:p>
    <w:p w14:paraId="062EA42F">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3" w:name="_Toc22463"/>
      <w:r>
        <w:rPr>
          <w:rFonts w:ascii="Times New Roman" w:hAnsi="Times New Roman" w:eastAsia="宋体"/>
          <w:b/>
          <w:sz w:val="24"/>
        </w:rPr>
        <w:t>1.3.1本文的研究目的</w:t>
      </w:r>
      <w:bookmarkEnd w:id="13"/>
    </w:p>
    <w:p w14:paraId="60D80BE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研究目的就是创建起一个用ESP32做为主控的全屋智能控制终端系统。该系统可以借助中控终端来达成设备状态的显示、节点的管理、语音交流、智能交谈以及设备的操控等功能，同时依靠分布式的子节点来达成环境的采集、安全性的检测以及执行设备的控制。系统除了要达到功能上的使用之外，还要有良好的配网恢复、状态诊断以及后期的维修能力。</w:t>
      </w:r>
    </w:p>
    <w:p w14:paraId="22DC3C0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从硬件方面来说，系统要对ESP32-S3中控平台、ESP32-C3感知节点、执行层开发板验证节点、ESP32-C3通用执行子节点PCB进行设计和验证工作。从软件的角度出发，系统要完成中控多文件工程、感知层A/B真拆分、执行层A/B子节点、统一配网逻辑、RGB状态灯、HTTP注册上报、命令下发机制等。</w:t>
      </w:r>
    </w:p>
    <w:p w14:paraId="3FC65CB4">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4" w:name="_Toc11738"/>
      <w:r>
        <w:rPr>
          <w:rFonts w:ascii="Times New Roman" w:hAnsi="Times New Roman" w:eastAsia="宋体"/>
          <w:b/>
          <w:sz w:val="24"/>
        </w:rPr>
        <w:t>1.3.2本文的研究内容</w:t>
      </w:r>
      <w:bookmarkEnd w:id="14"/>
    </w:p>
    <w:p w14:paraId="70AD1CE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的研究内容有以下几点，第一部分就是剖析全屋智能控制终端所处的环境、功能要求、非功能要求以及它的限制条件，第二部分是创建起一个整体的结构图来，把交互层、控制和决策层、网络通信层、感知层、执行层、云端及扩展服务层各自的职责给搞清楚了，第三部分就是选择出合适的硬件平台，并且给出各种传感器、执行器之间的连接方式，第四部分就是把中控、感知层、执行层、语音交互这些软件模块给做好。</w:t>
      </w:r>
    </w:p>
    <w:p w14:paraId="3ADA005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第五个是设计网络通信以及节点管理的方法，有节点注册、数据上报、命令下达、配网热点、WiFi恢复这些内容；第六个是做系统功能测试和结果分析，检验中控、感知层、执行层、配网恢复、WebUI和PCB打样准备这几个方面的情况；第七个是对开发过程中出现的问题做总结，也就是前端状态对齐、真拆分、热点崩溃、音频探针、电机相序、PCB天线铺铜这些问题。</w:t>
      </w:r>
    </w:p>
    <w:p w14:paraId="404D9FA0">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 w:name="_Toc24628"/>
      <w:r>
        <w:rPr>
          <w:rFonts w:ascii="Times New Roman" w:hAnsi="Times New Roman" w:eastAsia="宋体"/>
          <w:b/>
          <w:sz w:val="28"/>
        </w:rPr>
        <w:t>1.4 技术路线和论文结构</w:t>
      </w:r>
      <w:bookmarkEnd w:id="15"/>
    </w:p>
    <w:p w14:paraId="736F735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6" w:name="_Toc27988"/>
      <w:r>
        <w:rPr>
          <w:rFonts w:ascii="Times New Roman" w:hAnsi="Times New Roman" w:eastAsia="宋体"/>
          <w:b/>
          <w:sz w:val="24"/>
        </w:rPr>
        <w:t>1.4.1 技术路线</w:t>
      </w:r>
      <w:bookmarkEnd w:id="16"/>
    </w:p>
    <w:p w14:paraId="4710510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用的是需求分析、总体设计、硬件设计、软件实现、网络机制、测试验证、问题复盘这七种技术途径。先以家庭环境为起点来决定系统的功能以及非功能的需求，接着创建起中控和子节点共同协作起来的大体结构，接着分别设计出中控、感知层、执行层这三个部分的硬件，软件方面完成中控WebUI、语音交互、节点程序、配网逻辑、状态诊断这些工作，最后用测试以及问题复盘的方式来检验系统的可用性。</w:t>
      </w:r>
    </w:p>
    <w:p w14:paraId="7F7D0EB3">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用ESP32-S3做为控制平台，用ESP32-C3等开发板做为子节点平台。网络通信主要依靠WiFi局域网以及HTTP接口来完成，节点会通过注册、上报、命令等方式同中控配合工作。配网使用的是无配置自动开启热点、连接失败后自动重连的方法。版本管理上，系统以目前稳定的基线为基准，之后的各个节点都是按照现有的接口来适应的，防止了多个模块一起改动造成的问题不容易找到。</w:t>
      </w:r>
    </w:p>
    <w:p w14:paraId="048B54C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技术实现的时候，本文没有一开始就确定所有的硬件和软件方案，而是经过多次原型测试之后才逐渐趋于一致。前期主要检验的是中控交互、传感器采集以及执行器的动作情况，中期主要是整理中控工程、修补语音以及前端的问题，后期主要是把感知层和执行层分开，并把执行层转移到C3通用PCB上。这条路线是依照工程项目的“先验证、后封装、再优化”的一般规则来的。</w:t>
      </w:r>
    </w:p>
    <w:p w14:paraId="263751BA">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7" w:name="_Toc21207"/>
      <w:r>
        <w:rPr>
          <w:rFonts w:ascii="Times New Roman" w:hAnsi="Times New Roman" w:eastAsia="宋体"/>
          <w:b/>
          <w:sz w:val="24"/>
        </w:rPr>
        <w:t>1.4.2论文结构</w:t>
      </w:r>
      <w:bookmarkEnd w:id="17"/>
    </w:p>
    <w:p w14:paraId="1F35003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全书一共是九个章节。第一章讲述的是研究背景、研究现状、研究目的以及技术路线；第二章对系统的需要以及实现范围做剖析；第三章给出系统的整体结构以及分层的设计；第四章讲述硬件系统的设计；第五章叙述系统软件的设计以及实现；第六章主要讲网络通信和节点管理的设计；第七章做系统测试以及结果分析；第八章记录并剖析出重要的问题；第九章总结全文，并且给以后的改进提供一些思路。</w:t>
      </w:r>
    </w:p>
    <w:p w14:paraId="5F1AA077">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8" w:name="_Toc20316"/>
      <w:r>
        <w:rPr>
          <w:rFonts w:ascii="Times New Roman" w:hAnsi="Times New Roman" w:eastAsia="宋体"/>
          <w:b/>
          <w:sz w:val="28"/>
        </w:rPr>
        <w:t>1.5本章小结</w:t>
      </w:r>
      <w:bookmarkEnd w:id="18"/>
    </w:p>
    <w:p w14:paraId="21198A9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章就课题的研究背景、研究意义、国内外研究现状、本文的研究目的、研究内容以及技术路线这几个方面来介绍课题。经过分析可知，在家庭多设备环境下智能控制终端不仅要完成传感器数据采集和执行器控制工作，还要有本地控制、节点管理、状态检测以及工程化维修的功能。以上分析给之后的需求分析和系统设计打下了基础。</w:t>
      </w:r>
    </w:p>
    <w:p w14:paraId="5DD83B0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sz w:val="24"/>
        </w:rPr>
        <w:br w:type="page"/>
      </w:r>
    </w:p>
    <w:p w14:paraId="12FAF5A8">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9" w:name="_Toc6039"/>
      <w:r>
        <w:rPr>
          <w:rFonts w:ascii="Times New Roman" w:hAnsi="Times New Roman" w:eastAsia="宋体"/>
          <w:b/>
          <w:sz w:val="30"/>
        </w:rPr>
        <w:t>第二章系统的需求分析</w:t>
      </w:r>
      <w:bookmarkEnd w:id="19"/>
    </w:p>
    <w:p w14:paraId="7A0FE985">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20" w:name="_Toc30389"/>
      <w:r>
        <w:rPr>
          <w:rFonts w:ascii="Times New Roman" w:hAnsi="Times New Roman" w:eastAsia="宋体"/>
          <w:b/>
          <w:sz w:val="28"/>
        </w:rPr>
        <w:t>2.1应用情况剖析</w:t>
      </w:r>
      <w:bookmarkEnd w:id="20"/>
    </w:p>
    <w:p w14:paraId="1DD8F94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主要研究的是家庭空间里各种设备的控制情况，有客厅、卧室、门窗、灯光、家电以及环境安防这几个部分。用户想用一个统一的终端来察看室内温度、湿度、照度、烟尘、燃气、门磁以及人体活动的情况，还可以对客厅灯、卧室灯、家电继电器、窗帘电机、窗户舵机进行操控。系统还要有本地WebUI、语音交互、远程网页、App套壳等多种途径可以使用。</w:t>
      </w:r>
    </w:p>
    <w:p w14:paraId="701BC26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从使用流程上讲，用户第一次部署的时候要给子节点配网，在平常使用的时候要查看环境状况、操作开关或者发出语音指令，在调试的时候要查看节点是否在线以及日志，在网络出现故障的时候要由系统自动恢复或者重新开始配网。以上这些应用情况说明系统不能仅仅做到一点控制，还要有多个节点的管理以及运行状态的判断功能。</w:t>
      </w:r>
    </w:p>
    <w:p w14:paraId="3C2F173A">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21" w:name="_Toc7771"/>
      <w:r>
        <w:rPr>
          <w:rFonts w:ascii="Times New Roman" w:hAnsi="Times New Roman" w:eastAsia="宋体"/>
          <w:b/>
          <w:sz w:val="28"/>
        </w:rPr>
        <w:t>2.2 功能需求分析</w:t>
      </w:r>
      <w:r>
        <w:rPr>
          <w:rFonts w:ascii="Times New Roman" w:hAnsi="Times New Roman" w:eastAsia="宋体"/>
          <w:b/>
          <w:sz w:val="28"/>
        </w:rPr>
        <w:br w:type="textWrapping"/>
      </w:r>
      <w:r>
        <w:rPr>
          <w:rFonts w:ascii="Times New Roman" w:hAnsi="Times New Roman" w:eastAsia="宋体"/>
          <w:b/>
          <w:sz w:val="28"/>
        </w:rPr>
        <w:t>2.2 功能需求分析</w:t>
      </w:r>
      <w:bookmarkEnd w:id="21"/>
    </w:p>
    <w:p w14:paraId="65F86F3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22" w:name="_Toc21275"/>
      <w:r>
        <w:rPr>
          <w:rFonts w:ascii="Times New Roman" w:hAnsi="Times New Roman" w:eastAsia="宋体"/>
          <w:b/>
          <w:sz w:val="24"/>
        </w:rPr>
        <w:t>2.2.1感知层的数据采集要求</w:t>
      </w:r>
      <w:bookmarkEnd w:id="22"/>
    </w:p>
    <w:p w14:paraId="19A17E2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感知层要收集家庭环境以及安防有关的数据。环境窗户子节点担当温湿度、燃气、窗户门磁、客厅人体活动这四个项目的工作，光照安防子节点负责光照、烟雾、大门门磁、卧室人体活动这四个项目。采集出来的数据要经过整理之后才能上传到中控里面去，然后在设备状态页面或者节点诊断页面上显示出来。</w:t>
      </w:r>
    </w:p>
    <w:p w14:paraId="62C4703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HC-SR505模块是PIR运动触发传感器，可以用来检测一定范围内的身体活动或者运动触发，不能用作静态人体存在的传感器。所以系统需求里把它叫做“人体活动检测”，防止在论文以及系统说明里面出现功能上的夸大。</w:t>
      </w:r>
    </w:p>
    <w:p w14:paraId="486D2588">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23" w:name="_Toc434"/>
      <w:r>
        <w:rPr>
          <w:rFonts w:ascii="Times New Roman" w:hAnsi="Times New Roman" w:eastAsia="宋体"/>
          <w:b/>
          <w:sz w:val="24"/>
        </w:rPr>
        <w:t>2.2.2执行层设备控制要求</w:t>
      </w:r>
      <w:bookmarkEnd w:id="23"/>
    </w:p>
    <w:p w14:paraId="758DF72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要依照中控指令来完成真实的设备操作。灯光家电子节点控制客厅灯、卧室灯以及四路家电继电器；门窗伴侣子节点控制两个窗帘步进电机和一个窗户舵机。执行层除了做开关、开合这样的动作之外，在动作之后还要更新状态，方便中控显示以及以后的诊断。</w:t>
      </w:r>
    </w:p>
    <w:p w14:paraId="6DC4064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的设备存在一定的电气危险性，继电器、电机以及舵机这些部分对于电源和公共地的要求比较严格。因此系统的需求里要保证执行节点控制逻辑清楚、上电之后默认的状态是安全的、动作的过程可以被看见，在测试的时候先做低风险的检验，然后再加入真实的负载。</w:t>
      </w:r>
    </w:p>
    <w:p w14:paraId="256C6E62">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24" w:name="_Toc24474"/>
      <w:r>
        <w:rPr>
          <w:rFonts w:ascii="Times New Roman" w:hAnsi="Times New Roman" w:eastAsia="宋体"/>
          <w:b/>
          <w:sz w:val="24"/>
        </w:rPr>
        <w:t>2.2.3人机交互要求</w:t>
      </w:r>
      <w:bookmarkEnd w:id="24"/>
    </w:p>
    <w:p w14:paraId="345C9B9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有各种的人机交互手段。本地WebUI就是主要的操作界面，用户用浏览器来查看状态并操控设备；另外还有语音识别、语音合成等更加自然的交互手段；再者就是智能对话用来回答一般的问题或者进行简短的交谈；最后是远程网页以及App套壳这些属于拓展访问的方式，给之后的移动终端使用打下基础。</w:t>
      </w:r>
    </w:p>
    <w:p w14:paraId="5B9D179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人机交互的需求也要求系统可以辨别出设备操控和自由交谈。对于确定的控制指令来说，应该先经过本地白名单以及规则控制链路来处理，而对于一般的聊天，则要进入自由对话阶段，不能直接执行设备的动作控制。这样做的目的就是降低误触发的概率，增强控制链路的可解释程度。</w:t>
      </w:r>
    </w:p>
    <w:p w14:paraId="537EDEAF">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25" w:name="_Toc22602"/>
      <w:r>
        <w:rPr>
          <w:rFonts w:ascii="Times New Roman" w:hAnsi="Times New Roman" w:eastAsia="宋体"/>
          <w:b/>
          <w:sz w:val="24"/>
        </w:rPr>
        <w:t>2.2.4节点管理要求</w:t>
      </w:r>
      <w:bookmarkEnd w:id="25"/>
    </w:p>
    <w:p w14:paraId="60AD22A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节点管理的需求有节点注册、节点在线状态的保持、端点信息的保存以及设备状态的映射。每一个子节点都要有node_id、名字、节点类别以及端点列表。中控收到注册请求之后，在节点注册表里可以看见节点的信息，并且依据之后上传的数据来改变在线状态。</w:t>
      </w:r>
    </w:p>
    <w:p w14:paraId="53DA3CB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因为现在中控前端还有一些页面还是用着原来的模板，系统要清楚出真实的节点状态同兼容显示的关系。真实的A/B子节点在线情况应该按照节点注册表来定，固定的设备状态页面是用来表现最后的设备状态以及兼容旧模板的，不能把它当作全部的动态设备管理。</w:t>
      </w:r>
    </w:p>
    <w:p w14:paraId="06768E5A">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26" w:name="_Toc2225"/>
      <w:r>
        <w:rPr>
          <w:rFonts w:ascii="Times New Roman" w:hAnsi="Times New Roman" w:eastAsia="宋体"/>
          <w:b/>
          <w:sz w:val="24"/>
        </w:rPr>
        <w:t>2.2.5日志和诊断的需求</w:t>
      </w:r>
      <w:bookmarkEnd w:id="26"/>
    </w:p>
    <w:p w14:paraId="5DD0E2F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要有日志以及诊断的功能。开发的时候依靠串口日志来查找WiFi、HTTP、传感器、执行器的问题，在运行的时候用中控日志、节点注册表、RGB状态灯来判断系统的情况。对于封装之后的节点来说，RGB状态灯就变得特别重要了，它可以在没有连接串口的情况下就给出WiFi、配网、中控通信的状态信息。</w:t>
      </w:r>
    </w:p>
    <w:p w14:paraId="0779EB9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日志以及诊断的需求还有问题记录、测试记录。项目开发中出现的配网热点崩溃、电机相序不对、PCB天线铺铜等现象都要有可以复盘的记录，给以后的论文、资料包、答辩提供支撑。</w:t>
      </w:r>
    </w:p>
    <w:p w14:paraId="5A1E8246">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27" w:name="_Toc29451"/>
      <w:r>
        <w:rPr>
          <w:rFonts w:ascii="Times New Roman" w:hAnsi="Times New Roman" w:eastAsia="宋体"/>
          <w:b/>
          <w:sz w:val="28"/>
        </w:rPr>
        <w:t>2.3非功能需求分析</w:t>
      </w:r>
      <w:r>
        <w:rPr>
          <w:rFonts w:ascii="Times New Roman" w:hAnsi="Times New Roman" w:eastAsia="宋体"/>
          <w:b/>
          <w:sz w:val="28"/>
        </w:rPr>
        <w:br w:type="textWrapping"/>
      </w:r>
      <w:r>
        <w:rPr>
          <w:rFonts w:ascii="Times New Roman" w:hAnsi="Times New Roman" w:eastAsia="宋体"/>
          <w:b/>
          <w:sz w:val="28"/>
        </w:rPr>
        <w:t>2.3非功能需求分析</w:t>
      </w:r>
      <w:bookmarkEnd w:id="27"/>
    </w:p>
    <w:p w14:paraId="70793132">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28" w:name="_Toc8322"/>
      <w:r>
        <w:rPr>
          <w:rFonts w:ascii="Times New Roman" w:hAnsi="Times New Roman" w:eastAsia="宋体"/>
          <w:b/>
          <w:sz w:val="24"/>
        </w:rPr>
        <w:t>2.3.1稳定性要求</w:t>
      </w:r>
      <w:bookmarkEnd w:id="28"/>
    </w:p>
    <w:p w14:paraId="21653BB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稳定性主要表现在中控稳定运行、子节点断线后可以自动恢复以及执行器动作可靠这三个方面。中控是控制中心，在现有的稳定基础上要保证WebUI、节点管理、语音/AI以及日志这些功能都正常运转起来；子节点当遇到WiFi掉线、配置出错或者中控暂时无法访问的时候，应该有自我修复的能力。</w:t>
      </w:r>
    </w:p>
    <w:p w14:paraId="32A15B9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的稳定性还包含电机、继电器、舵机等设备动作过程中不会造成主控重启或者通信中断。因为这些外围设备对电流以及电气连接的要求比较高，所以系统要保证控制信号和外围设备电源有相同的参考地，在程序里设置一个安全的上电默认状态。</w:t>
      </w:r>
    </w:p>
    <w:p w14:paraId="1F0B294A">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29" w:name="_Toc29947"/>
      <w:r>
        <w:rPr>
          <w:rFonts w:ascii="Times New Roman" w:hAnsi="Times New Roman" w:eastAsia="宋体"/>
          <w:b/>
          <w:sz w:val="24"/>
        </w:rPr>
        <w:t>2.3.2 可靠性需求</w:t>
      </w:r>
      <w:bookmarkEnd w:id="29"/>
    </w:p>
    <w:p w14:paraId="64C00EB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可维护性要求中控、感知层、执行层以及网络通信机制各司其职。感知层和执行层都使用了A/B真拆分的方式，不会保存对方无用的代码；中控是稳定的基准线，给所有的接口提供统一的接口；节点依靠配置、注册、上报来适应系统。该种结构有利于以后查找问题、更换硬件。</w:t>
      </w:r>
    </w:p>
    <w:p w14:paraId="1B10DEF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代码可维护性还表现在注释、文件名以及归档边界的方面。程序要留下中文注释和可以修改的部分说明，防止以后的维护人员把重要的逻辑给改了。论文和资料包里也要清楚地指出哪些源码已经被归档了，哪些是远程网页或者App工程之后才添加进去的。</w:t>
      </w:r>
    </w:p>
    <w:p w14:paraId="17A11D63">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30" w:name="_Toc14755"/>
      <w:r>
        <w:rPr>
          <w:rFonts w:ascii="Times New Roman" w:hAnsi="Times New Roman" w:eastAsia="宋体"/>
          <w:b/>
          <w:sz w:val="24"/>
        </w:rPr>
        <w:t>2.3.3可扩展性要求</w:t>
      </w:r>
      <w:bookmarkEnd w:id="30"/>
    </w:p>
    <w:p w14:paraId="14FD602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可扩展性需求有传感器扩展、执行设备扩展、节点扩展以及访问入口扩展这四个方面。系统使用节点注册和端点声明的方式，使得之后添加的新节点可以按照现有的接口来扩展。执行层C3通用PCB一板两用的方案给以后低成本复制节点打下了基础。</w:t>
      </w:r>
    </w:p>
    <w:p w14:paraId="0A28BC7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同时，现在系统并没有声称已经完成全部的动态设备管理。前端固定的模板以及加入设备预留接口都是目前版本的界限，以后可以依靠统一的设备模型、动态端点渲染以及前后端状态重构来加强扩展性。</w:t>
      </w:r>
    </w:p>
    <w:p w14:paraId="3FB2F67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可扩展性还表现在论文和资料上。系统以后会增加更多的房间、更多的传感器或者更多的执行器，所以节点名称、端点字段、接口路径以及程序归档方法都要尽可能地保持一致。即便现在的前端还没有完全的动态设备管理，也应该给将来动态节点映射留出明确的界限。</w:t>
      </w:r>
    </w:p>
    <w:p w14:paraId="1CB13AEE">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31" w:name="_Toc23390"/>
      <w:r>
        <w:rPr>
          <w:rFonts w:ascii="Times New Roman" w:hAnsi="Times New Roman" w:eastAsia="宋体"/>
          <w:b/>
          <w:sz w:val="24"/>
        </w:rPr>
        <w:t>2.3.4可以演示出来的需要</w:t>
      </w:r>
      <w:bookmarkEnd w:id="31"/>
    </w:p>
    <w:p w14:paraId="1ED40C0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要可以给配网起始处的全部演示。擦掉flash之后再重新烧录节点程序就可以把没有配置的状态给恢复回来，接着就是节点自动打开热点、用户输入配置、节点连接上WiFi、注册中控、状态灯变绿以及页面显示在线的全过程。</w:t>
      </w:r>
    </w:p>
    <w:p w14:paraId="729B78C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演示性还需要执行器的动作是明显的。用4096步来完成一次完整的旋转来表现窗帘的开启或者关闭的方向；RGB状态灯用不同的颜色以及呼吸的状态来表现网络阶段的情况；中控WebUI、节点注册表用来显示系统的状况。</w:t>
      </w:r>
    </w:p>
    <w:p w14:paraId="31F8F84E">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32" w:name="_Toc17737"/>
      <w:r>
        <w:rPr>
          <w:rFonts w:ascii="Times New Roman" w:hAnsi="Times New Roman" w:eastAsia="宋体"/>
          <w:b/>
          <w:sz w:val="24"/>
        </w:rPr>
        <w:t>2.3.5安全性和隐私需求</w:t>
      </w:r>
      <w:bookmarkEnd w:id="32"/>
    </w:p>
    <w:p w14:paraId="66B7385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系统有多种云服务以及远程访问设置，所以论文、资料包、程序归档里不能出现真实的APIKey、Token、SecretKey、AppID这些敏感信息。有关内容可以用“已经配置好”或者“由用户自己填写”的方式来表述。</w:t>
      </w:r>
    </w:p>
    <w:p w14:paraId="35661F3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对于安全控制来说，系统不能把自由对话直接当作设备动作的控制者。控制命令要经过本地白名单、规则控制机制来处理，自由对话只做普通的问答、简短的回答。这样就可以降低由于语言模型误判而造成设备误动的概率。</w:t>
      </w:r>
    </w:p>
    <w:p w14:paraId="52CB52B0">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33" w:name="_Toc32679"/>
      <w:r>
        <w:rPr>
          <w:rFonts w:ascii="Times New Roman" w:hAnsi="Times New Roman" w:eastAsia="宋体"/>
          <w:b/>
          <w:sz w:val="28"/>
        </w:rPr>
        <w:t>2.4网络通信和配网需求</w:t>
      </w:r>
      <w:bookmarkEnd w:id="33"/>
    </w:p>
    <w:p w14:paraId="390C066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网络通信主要是在WiFi局域网里开展的。中控是局域网控制服务端，子节点连接到同一路由器之后就可以上网访问中控地址了。感知节点用HTTP来注册并发送身份信息以及传感器数据给中控，执行节点除了注册、上报之外还要有命令接口来接收中控发出的控制指令。</w:t>
      </w:r>
    </w:p>
    <w:p w14:paraId="2DBBC3D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配网需求有第一次没有配置就自动打开热点、已经有配置就自动连接到路由器、WiFi连接不上就自动重新打开热点、运行中断线之后先重连，在多次失败之后才进入配网状态。配网页只负责输入WiFi名称、密码以及中控地址，没有清除配置的按钮，也没有按键长按或者矩阵键盘暗码。</w:t>
      </w:r>
    </w:p>
    <w:p w14:paraId="4A460665">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34" w:name="_Toc30684"/>
      <w:r>
        <w:rPr>
          <w:rFonts w:ascii="Times New Roman" w:hAnsi="Times New Roman" w:eastAsia="宋体"/>
          <w:b/>
          <w:sz w:val="28"/>
        </w:rPr>
        <w:t>2.5系统达成边界和限制条件</w:t>
      </w:r>
      <w:bookmarkEnd w:id="34"/>
    </w:p>
    <w:p w14:paraId="6CFD72ED">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35" w:name="_Toc10815"/>
      <w:r>
        <w:rPr>
          <w:rFonts w:ascii="Times New Roman" w:hAnsi="Times New Roman" w:eastAsia="宋体"/>
          <w:b/>
          <w:sz w:val="24"/>
        </w:rPr>
        <w:t>2.5.1中控前端边界的定义</w:t>
      </w:r>
      <w:bookmarkEnd w:id="35"/>
    </w:p>
    <w:p w14:paraId="03070EE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目前系统中控前端还保持着原来的三板固定模板以及一些兼容显示逻辑。设备管理里边的添加设备入口是预留接口，不是现在正式的动态添加设备功能。真实的A/B子节点在线情况应该按照V3节点注册表来判定，设备状态表主要是用来表现最后的传感器和执行器的状态。</w:t>
      </w:r>
    </w:p>
    <w:p w14:paraId="28B94E8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该边界不会影响到系统底层通信以及节点接入，但是在论文里要如实写出，不能把现在的版本当成是完整的动态设备管理平台。后面可以就前端动态渲染、统一设备模型这些方面来做改进。</w:t>
      </w:r>
    </w:p>
    <w:p w14:paraId="7C10EAB8">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36" w:name="_Toc20289"/>
      <w:r>
        <w:rPr>
          <w:rFonts w:ascii="Times New Roman" w:hAnsi="Times New Roman" w:eastAsia="宋体"/>
          <w:b/>
          <w:sz w:val="24"/>
        </w:rPr>
        <w:t>2.5.2硬件实现边界</w:t>
      </w:r>
      <w:bookmarkEnd w:id="36"/>
    </w:p>
    <w:p w14:paraId="480B63D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sz w:val="24"/>
        </w:rPr>
        <w:t>感知层A/B两个子节点已经完成了封装以及实机的检验工作；执行层A/B开发板版本也已经经过了检验；执行层C3通用PCB的设计、DRC检查以及打样都完成了。因为PCB实物还要等到到货之后再进行焊接测试，论文里应该把它的内容放在打样验证这个阶段里面去，不能说它已经完成了所有的实物验证。</w:t>
      </w:r>
    </w:p>
    <w:p w14:paraId="6F258F2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硬件实现会受到ESP32-C3可用IO数目、开发板天线位置、继电器以及电机供电需求等因素的影响。第一版PCB主要做的是检验，主要是检查排母间距、IO映射、A/B接口复用情况以及WiFi的稳定性。</w:t>
      </w:r>
    </w:p>
    <w:p w14:paraId="56B8BA88">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37" w:name="_Toc17448"/>
      <w:r>
        <w:rPr>
          <w:rFonts w:ascii="Times New Roman" w:hAnsi="Times New Roman" w:eastAsia="宋体"/>
          <w:b/>
          <w:sz w:val="24"/>
        </w:rPr>
        <w:t>2.5.3 软件实现和归档边界</w:t>
      </w:r>
      <w:bookmarkEnd w:id="37"/>
    </w:p>
    <w:p w14:paraId="609DA8D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目前程序归档的重点有中控V1.4.2多文件工程、感知层集成和A/B子节点、执行层集成和A/B子节点、执行层C3A/B程序、静态检查报告。中控静态检查报告指出有好多个重要的检查项都合格了，可以当作现阶段稳定基线的一种参照。</w:t>
      </w:r>
    </w:p>
    <w:p w14:paraId="15E70DD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目前还没有把本地WebUI原始源码、远程网页源码以及App工程全部归档起来。论文里可以提到远程访问和App套壳是系统访问入口的扩展，但是不能把没有归档的源码当作已经全部交付了。</w:t>
      </w:r>
    </w:p>
    <w:p w14:paraId="61200E61">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38" w:name="_Toc12378"/>
      <w:r>
        <w:rPr>
          <w:rFonts w:ascii="Times New Roman" w:hAnsi="Times New Roman" w:eastAsia="宋体"/>
          <w:b/>
          <w:sz w:val="24"/>
        </w:rPr>
        <w:t>2.5.4功能实现范围</w:t>
      </w:r>
      <w:bookmarkEnd w:id="38"/>
    </w:p>
    <w:p w14:paraId="036768A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功能边界有以下几点，HC-SR505只用来做人体活动检测，不能做人体存在检测；自由对话不直接负责设备控制的核心工作；设备控制主要依靠白名单、规则控制以及明确的命令链路来完成；PCB第一版主要是为了检验A/B两个执行节点的复用情况，不能代表最终的量产硬件。</w:t>
      </w:r>
    </w:p>
    <w:p w14:paraId="2A3841B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确定功能界限可以保证论文有真实的可信度，也可以在答辩的时候解释出系统存在的缺陷以及以后的改善方向。工程实践论文不需要把所有的内容都当成最终的商业产品来写，应该清楚地说明目前所做的是什么、已经完成了哪些工作、还有哪些地方需要改进。</w:t>
      </w:r>
    </w:p>
    <w:p w14:paraId="1916082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另外，系统现在更看重的是可用、可以演示、可以维护这三个方面，而不是去达到商业智能家居平台那样的生态规模。论文里不应该把现在的系统当作一个完整的生态平台来对待，应该把它看作是当中控、节点、配网、诊断以及PCB雏形这些部分组成的全屋智能控制终端。</w:t>
      </w:r>
    </w:p>
    <w:p w14:paraId="2E6ADD15">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39" w:name="_Toc26369"/>
      <w:r>
        <w:rPr>
          <w:rFonts w:ascii="Times New Roman" w:hAnsi="Times New Roman" w:eastAsia="宋体"/>
          <w:b/>
          <w:sz w:val="28"/>
        </w:rPr>
        <w:t>2.6本章小结</w:t>
      </w:r>
      <w:bookmarkEnd w:id="39"/>
    </w:p>
    <w:p w14:paraId="1FA9070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章就全屋智能控制终端的应用场景、功能需求、非功能需求、网络通信需求以及系统实现范围这几个方面做了分析。系统要完成感知数据的采集、执行设备的控制、人机交互、节点管理、日志诊断等工作，并且还要符合稳定性、可维护性、可扩展性、可演示性、安全隐私这些要求。确定了系统的边界之后就可以给后面的大体设计、硬件设计、软件实现以及测试验证打下基础。</w:t>
      </w:r>
    </w:p>
    <w:p w14:paraId="6CD28D54">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表2-1系统主要需求汇总表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6B0BB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1402330">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需求类别</w:t>
            </w:r>
          </w:p>
        </w:tc>
        <w:tc>
          <w:tcPr>
            <w:tcW w:w="3079" w:type="dxa"/>
            <w:vAlign w:val="center"/>
          </w:tcPr>
          <w:p w14:paraId="55327816">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主要内容</w:t>
            </w:r>
          </w:p>
        </w:tc>
        <w:tc>
          <w:tcPr>
            <w:tcW w:w="3079" w:type="dxa"/>
            <w:vAlign w:val="center"/>
          </w:tcPr>
          <w:p w14:paraId="5C1C0FB7">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对应实现</w:t>
            </w:r>
          </w:p>
        </w:tc>
      </w:tr>
      <w:tr w14:paraId="3B911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8AB4207">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感知采集</w:t>
            </w:r>
          </w:p>
        </w:tc>
        <w:tc>
          <w:tcPr>
            <w:tcW w:w="3079" w:type="dxa"/>
            <w:vAlign w:val="center"/>
          </w:tcPr>
          <w:p w14:paraId="3E41E44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温湿度、光照、烟雾、燃气、门磁、人体活动</w:t>
            </w:r>
          </w:p>
        </w:tc>
        <w:tc>
          <w:tcPr>
            <w:tcW w:w="3079" w:type="dxa"/>
            <w:vAlign w:val="center"/>
          </w:tcPr>
          <w:p w14:paraId="09A5B60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感知A/B子节点</w:t>
            </w:r>
          </w:p>
        </w:tc>
      </w:tr>
      <w:tr w14:paraId="1106E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7FD09C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执行控制</w:t>
            </w:r>
          </w:p>
        </w:tc>
        <w:tc>
          <w:tcPr>
            <w:tcW w:w="3079" w:type="dxa"/>
            <w:vAlign w:val="center"/>
          </w:tcPr>
          <w:p w14:paraId="11B6017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灯光、继电器、电机、舵机</w:t>
            </w:r>
          </w:p>
        </w:tc>
        <w:tc>
          <w:tcPr>
            <w:tcW w:w="3079" w:type="dxa"/>
            <w:vAlign w:val="center"/>
          </w:tcPr>
          <w:p w14:paraId="216546F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执行A/B子节点</w:t>
            </w:r>
          </w:p>
        </w:tc>
      </w:tr>
      <w:tr w14:paraId="44029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083B82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人机交互</w:t>
            </w:r>
          </w:p>
        </w:tc>
        <w:tc>
          <w:tcPr>
            <w:tcW w:w="3079" w:type="dxa"/>
            <w:vAlign w:val="center"/>
          </w:tcPr>
          <w:p w14:paraId="0118BD27">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WebUI、语音、远程页面、App套壳</w:t>
            </w:r>
          </w:p>
        </w:tc>
        <w:tc>
          <w:tcPr>
            <w:tcW w:w="3079" w:type="dxa"/>
            <w:vAlign w:val="center"/>
          </w:tcPr>
          <w:p w14:paraId="3CF66C2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中控与扩展入口</w:t>
            </w:r>
          </w:p>
        </w:tc>
      </w:tr>
      <w:tr w14:paraId="3ABA2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D1BED2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网络配网</w:t>
            </w:r>
          </w:p>
        </w:tc>
        <w:tc>
          <w:tcPr>
            <w:tcW w:w="3079" w:type="dxa"/>
            <w:vAlign w:val="center"/>
          </w:tcPr>
          <w:p w14:paraId="1651A4D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节点注册、上报、命令、配网恢复</w:t>
            </w:r>
          </w:p>
        </w:tc>
        <w:tc>
          <w:tcPr>
            <w:tcW w:w="3079" w:type="dxa"/>
            <w:vAlign w:val="center"/>
          </w:tcPr>
          <w:p w14:paraId="42D04907">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HTTP与统一配网逻辑</w:t>
            </w:r>
          </w:p>
        </w:tc>
      </w:tr>
      <w:tr w14:paraId="419C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0B76F9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诊断维护</w:t>
            </w:r>
          </w:p>
        </w:tc>
        <w:tc>
          <w:tcPr>
            <w:tcW w:w="3079" w:type="dxa"/>
            <w:vAlign w:val="center"/>
          </w:tcPr>
          <w:p w14:paraId="60A2FA3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日志、节点注册表、RGB状态灯</w:t>
            </w:r>
          </w:p>
        </w:tc>
        <w:tc>
          <w:tcPr>
            <w:tcW w:w="3079" w:type="dxa"/>
            <w:vAlign w:val="center"/>
          </w:tcPr>
          <w:p w14:paraId="243B8E8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中控诊断与状态灯</w:t>
            </w:r>
          </w:p>
        </w:tc>
      </w:tr>
    </w:tbl>
    <w:p w14:paraId="230B2A3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3188BAA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779DAC5F">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40" w:name="_Toc32133"/>
      <w:r>
        <w:rPr>
          <w:rFonts w:ascii="Times New Roman" w:hAnsi="Times New Roman" w:eastAsia="宋体"/>
          <w:b/>
          <w:sz w:val="30"/>
        </w:rPr>
        <w:t>第三章系统总体设计</w:t>
      </w:r>
      <w:bookmarkEnd w:id="40"/>
    </w:p>
    <w:p w14:paraId="22202C8C">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41" w:name="_Toc17920"/>
      <w:r>
        <w:rPr>
          <w:rFonts w:ascii="Times New Roman" w:hAnsi="Times New Roman" w:eastAsia="宋体"/>
          <w:b/>
          <w:sz w:val="28"/>
        </w:rPr>
        <w:t>3.1系统总体结构</w:t>
      </w:r>
      <w:bookmarkEnd w:id="41"/>
    </w:p>
    <w:p w14:paraId="0216BB6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所设计的全屋智能控制终端是用中控终端、分布式子节点、网络通信、扩展服务这四个部分来构成的。系统用ESP32-S3中控终端做为主要控制单元，可以完成用户的交互、设备状态的汇总、节点的管理、语音以及智能对话、控制命令的发送等任务。用ESP32系列的子节点来充当外部感知和执行的部分，分别完成环境数据的采集、安防状态的检测、灯光的控制、继电器的控制、窗帘电机的控制、窗户舵机的控制。</w:t>
      </w:r>
    </w:p>
    <w:p w14:paraId="2568F5F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不是直接把所有的传感器和执行器都连起来的，它用网络同子节点交流。感知节点会把真实的环境数据传送到中控上，执行节点会收到中控发出的控制指令之后才去操控相应的灯、继电器、电机或者舵机。这样分布式的结构减轻了中控硬件引脚的压力，而且子节点可以按照空间的位置来安排。</w:t>
      </w:r>
    </w:p>
    <w:p w14:paraId="32318A4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整体上是交互层、控制和决策层、网络通信层、感知层、执行层、云端和扩展服务层这六个部分组成的。用户可以使用本地WebUI、触控界面、语音入口、远程页面或者App套壳来访问系统，中控会收到请求之后做控制意图的判断，感知层和执行层用HTTP接口同中控一起工作，云端和扩展服务层给用户提供天气、AI对话、语音服务这些附加的功能。</w:t>
      </w:r>
    </w:p>
    <w:p w14:paraId="7B913E5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论文图示里系统总体架构是自上而下的六层结构，用户交互入口处在最上面，中控控制终端处于中间位置，网络通信层起着连接的作用，感知层、执行层处在下面并与实际环境相接触。图里不要把所有的传感器都画到中控GPIO上，这样会让人以为这个系统还是单板直连的。</w:t>
      </w:r>
    </w:p>
    <w:p w14:paraId="5DEF34C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总体架构还要有本地优先、云端加强的设计理念。设备状态查看、节点注册、灯光以及继电器控制这些主要的功能可以在局域网里完成，天气、智能对话、语音合成这些能力也可以依靠外部的服务来加强。因此系统即使加入了云服务，也不会把所有的控制权都交给云端。</w:t>
      </w:r>
    </w:p>
    <w:p w14:paraId="3308CB45">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42" w:name="_Toc22056"/>
      <w:r>
        <w:rPr>
          <w:rFonts w:ascii="Times New Roman" w:hAnsi="Times New Roman" w:eastAsia="宋体"/>
          <w:b/>
          <w:sz w:val="28"/>
        </w:rPr>
        <w:t>3.2系统分层设计</w:t>
      </w:r>
      <w:bookmarkEnd w:id="42"/>
    </w:p>
    <w:p w14:paraId="33E7C61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43" w:name="_Toc32727"/>
      <w:r>
        <w:rPr>
          <w:rFonts w:ascii="Times New Roman" w:hAnsi="Times New Roman" w:eastAsia="宋体"/>
          <w:b/>
          <w:sz w:val="24"/>
        </w:rPr>
        <w:t>3.2.1交互层</w:t>
      </w:r>
      <w:bookmarkEnd w:id="43"/>
    </w:p>
    <w:p w14:paraId="182C5C0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交互层就是用户同系统打交道的起始点，有本地的WebUI、触控屏页面、语音交互入口、远程网页访问入口、App套壳访问入口等。用户可以借助这些途径来查看设备的状态、启动灯光或者家电控制、发出语音指令、开展智能对话，也可以去到系统设置以及节点管理页面里。</w:t>
      </w:r>
    </w:p>
    <w:p w14:paraId="3ACFFDB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交互层既给一般用户使用，又给开发调试用。普通用户主要关心温湿度、灯光、门磁以及设备开关的情况，而开发者要查看的是节点注册表、日志以及运行状况。目前中控前端页面还存在着固定的模板以及对于旧设备显示方式的兼容性问题，所以真实的子节点在线状态应该以节点注册表为依据。</w:t>
      </w:r>
    </w:p>
    <w:p w14:paraId="19C4EC4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44" w:name="_Toc28554"/>
      <w:r>
        <w:rPr>
          <w:rFonts w:ascii="Times New Roman" w:hAnsi="Times New Roman" w:eastAsia="宋体"/>
          <w:b/>
          <w:sz w:val="24"/>
        </w:rPr>
        <w:t>3.2.2控制和决策层</w:t>
      </w:r>
      <w:bookmarkEnd w:id="44"/>
    </w:p>
    <w:p w14:paraId="1087B03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控制和决策层由ESP32-S3中控终端来担任，它是整个系统的主要部分。中控负责管理系统的设置、保持各个节点的状态、获取用户的请求、分析控制目的、使用语音以及智能对话服务来发出指令给执行层下面的各个子节点。</w:t>
      </w:r>
    </w:p>
    <w:p w14:paraId="43E5416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从控制逻辑的角度来说，系统使用的是分级处理的方法。明确的设备控制命令首先经过本地白名单匹配之后才被执行起来，同设备或者场景有关联的联想性话语会根据规则来决定是否被采纳，普通的聊天以及开放式的问答就属于自由对话的过程。该种机制可以防止开放式对话直接引发设备的操作，从而保证了控制的安全性。</w:t>
      </w:r>
    </w:p>
    <w:p w14:paraId="2F948345">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45" w:name="_Toc10397"/>
      <w:r>
        <w:rPr>
          <w:rFonts w:ascii="Times New Roman" w:hAnsi="Times New Roman" w:eastAsia="宋体"/>
          <w:b/>
          <w:sz w:val="24"/>
        </w:rPr>
        <w:t>3.2.3网络通信层</w:t>
      </w:r>
      <w:bookmarkEnd w:id="45"/>
    </w:p>
    <w:p w14:paraId="73A554E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网络通信层是中控和子节点之间数据传送的通道。系统大都用的是WiFi局域网通信以及HTTP接口的方式。子节点利用注册接口给中控登记自己的身份信息、节点种类、MAC地址、端点列表等信息；感知节点用上报接口定期发送传感器数据；执行节点用命令接口来获取控制指令。</w:t>
      </w:r>
    </w:p>
    <w:p w14:paraId="4321899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网络通信层也具有配网恢复的功能。子节点第一次启动的时候，假如没有保存好WiFi的设置，就会自动打开配网热点，有已经保存好的配置的话就去连接路由器然后注册中控，如果WiFi连接不上或者运行中断线了，节点就会再次尝试重连，多次失败之后又会重新打开配网热点。</w:t>
      </w:r>
    </w:p>
    <w:p w14:paraId="719FD01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46" w:name="_Toc14732"/>
      <w:r>
        <w:rPr>
          <w:rFonts w:ascii="Times New Roman" w:hAnsi="Times New Roman" w:eastAsia="宋体"/>
          <w:b/>
          <w:sz w:val="24"/>
        </w:rPr>
        <w:t>3.2.4感知层</w:t>
      </w:r>
      <w:bookmarkEnd w:id="46"/>
    </w:p>
    <w:p w14:paraId="38406FA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感知层把真实的家里环境里的物理状况转化成数字信息。系统把感知层分成环境窗户子节点和光照安防子节点。环境窗户子节点担当温湿度、燃气、窗户门磁以及客厅人体活动检测工作；光照安防子节点担当光照、烟雾、大门门磁以及卧室人体活动检测任务。</w:t>
      </w:r>
    </w:p>
    <w:p w14:paraId="4740898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两个感知节点都保存着自己真实的使用传感器初始化、采集函数、端点声明以及上报字段，不保存对方无关的代码。真拆分的方式可以改善程序的可读性以及之后的维护工作，而且可以让节点硬件职责更清楚。</w:t>
      </w:r>
    </w:p>
    <w:p w14:paraId="1291C358">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47" w:name="_Toc5177"/>
      <w:r>
        <w:rPr>
          <w:rFonts w:ascii="Times New Roman" w:hAnsi="Times New Roman" w:eastAsia="宋体"/>
          <w:b/>
          <w:sz w:val="24"/>
        </w:rPr>
        <w:t>3.2.5执行层</w:t>
      </w:r>
      <w:bookmarkEnd w:id="47"/>
    </w:p>
    <w:p w14:paraId="75E8DD6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把中控命令转化成实际的设备操作。系统把执行层分成灯光家电子节点和门窗伴侣子节点。灯光家电子节点是客厅灯、卧室灯以及四路家电继电器的控制器，门窗伴侣子节点是两个窗帘步进电机和一个窗户舵机的控制器。</w:t>
      </w:r>
    </w:p>
    <w:p w14:paraId="2987F97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节点除了要接收命令之外，还要在执行之后保持自身的状态，方便中控页面以及节点管理逻辑来显示状态。执行层经过了集成节点、开发板拆分节点、ESP32-C3通用PCB节点这三个阶段，使系统由功能验证发展到硬件归档。</w:t>
      </w:r>
    </w:p>
    <w:p w14:paraId="2F6C9496">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48" w:name="_Toc22007"/>
      <w:r>
        <w:rPr>
          <w:rFonts w:ascii="Times New Roman" w:hAnsi="Times New Roman" w:eastAsia="宋体"/>
          <w:b/>
          <w:sz w:val="24"/>
        </w:rPr>
        <w:t>3.2.6云和扩展服务层</w:t>
      </w:r>
      <w:bookmarkEnd w:id="48"/>
    </w:p>
    <w:p w14:paraId="4E2E970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云端以及扩展服务层给系统赋予了更多的功能，有天气预报、智能交流、语音识别、语音合成、远程登录、第三方云平台接入等。系统不是把云端能力当作唯一的控制途径，而把它当作中控功能的一个辅助。</w:t>
      </w:r>
    </w:p>
    <w:p w14:paraId="142F41B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中控依靠外部的服务来实现ASR、TTS以及ChatAPI的调用。自由对话只做普通的问答和简短的回答，不直接参与设备的控制工作。设备控制还是以本地白名单和规则控制链路为主。</w:t>
      </w:r>
    </w:p>
    <w:p w14:paraId="69B5248F">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49" w:name="_Toc27868"/>
      <w:r>
        <w:rPr>
          <w:rFonts w:ascii="Times New Roman" w:hAnsi="Times New Roman" w:eastAsia="宋体"/>
          <w:b/>
          <w:sz w:val="28"/>
        </w:rPr>
        <w:t>3.3系统数据流和控制流的设计</w:t>
      </w:r>
      <w:bookmarkEnd w:id="49"/>
    </w:p>
    <w:p w14:paraId="5CCD871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运行的时候主要有两种主要的流程，一种是感知数据由环境传入中控的数据流，另一种是用户控制指令由交互入口传送到执行器的控制流。数据流是从传感器开始的，感知节点把收集到的数据整理成统一的格式，然后用HTTP上报接口把数据上传给中控，中控会更新节点在线的时间、端点的状态以及设备的状态页面。</w:t>
      </w:r>
    </w:p>
    <w:p w14:paraId="197804C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控制流是从用户的操作开始的。用户可以使用WebUI按钮、语音指令或者规则来发起设备控制请求。中控收到请求之后，先看这个请求是不是明确的设备控制命令，若是白名单命令，就确定好目标设备以及动作，若是场景联想，就进入规则判断，若是普通的聊天，就进入自由对话，不会直接控制设备。</w:t>
      </w:r>
    </w:p>
    <w:p w14:paraId="6CCAD69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给对应的执行节点发一个HTTP命令，执行节点接收到命令之后就去操控GPIO、PWM或者步进电机驱动逻辑来达成目的。执行完动作之后，节点会更新自己的状态，并且用响应或者上报的方式把结果告诉中控，从而构成起始点为用户请求、中控判断、节点执行、状态反馈的循环。</w:t>
      </w:r>
    </w:p>
    <w:p w14:paraId="7590F10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数据流和控制流的设计里，感知数据以及控制命令要分开来写。感知数据是来自现实世界到系统的过程，主要是采集、上报、展示这三个环节；控制命令是用户意图到达系统的过程，主要是识别、判断、下发、反馈这几个步骤。两条线路在中控处交汇，但是不能混在一起讲，这样可以说明系统为什么要用中控来做控制和决策层。</w:t>
      </w:r>
    </w:p>
    <w:p w14:paraId="76E1E8D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以后再添加更多的自动化规则，数据流也可以变成控制流的起因。比如说当光线不足的时候就开启灯光，当有烟雾出现的时候就会发出警报，当没有人活动一段时间之后就关闭一些设备。现在论文可以将这些当作以后发展的方向，而不是把所有的功能都写出来。</w:t>
      </w:r>
    </w:p>
    <w:p w14:paraId="6DDEF29D">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50" w:name="_Toc24449"/>
      <w:r>
        <w:rPr>
          <w:rFonts w:ascii="Times New Roman" w:hAnsi="Times New Roman" w:eastAsia="宋体"/>
          <w:b/>
          <w:sz w:val="28"/>
        </w:rPr>
        <w:t>3.4节点注册、数据上报以及命令发送的过程</w:t>
      </w:r>
      <w:bookmarkEnd w:id="50"/>
    </w:p>
    <w:p w14:paraId="1804534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节点注册是系统确定子节点的依据。子节点启动之后会从本地保存的WiFi以及中控地址配置里面获取到有关的信息，然后通过连接上路由器之后再把节点信息发送给中控的注册接口。注册的内容一般有node_id、节点名字、节点类别、角色、通信手段、MAC地址以及端点列表这些。中控收到注册请求之后就会把该节点添加到运行时节点表里去，并且更改它的在线状况。</w:t>
      </w:r>
    </w:p>
    <w:p w14:paraId="581DA6A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数据上报是感知节点和执行节点一起用的。感知节点把收集到的传感器数据整理成JSON格式传给中控，执行节点也可以用上报的方式更新灯光、继电器、电机、舵机的状态。中控依照上报的时间来判定节点是不是在线的，然后把数据用来做页面显示以及规则判断。</w:t>
      </w:r>
    </w:p>
    <w:p w14:paraId="6EC829D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命令下达主要是给执行层的节点。用户点击控制按钮或者用语音发出明确的控制指令之后，中控依照设备映射关系找出对应的节点，然后把请求发给这个节点的命令接口。执行节点解析出命令的内容之后，就控制起相应的外设动作。只要新的节点符合现有的接口规范，就可以不用改动中控主程序就加入到系统里面来。</w:t>
      </w:r>
    </w:p>
    <w:p w14:paraId="5F02CB2C">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51" w:name="_Toc16009"/>
      <w:r>
        <w:rPr>
          <w:rFonts w:ascii="Times New Roman" w:hAnsi="Times New Roman" w:eastAsia="宋体"/>
          <w:b/>
          <w:sz w:val="28"/>
        </w:rPr>
        <w:t>3.5网络配网和状态诊断机制</w:t>
      </w:r>
      <w:bookmarkEnd w:id="51"/>
    </w:p>
    <w:p w14:paraId="5C43A6CD">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52" w:name="_Toc9655"/>
      <w:r>
        <w:rPr>
          <w:rFonts w:ascii="Times New Roman" w:hAnsi="Times New Roman" w:eastAsia="宋体"/>
          <w:b/>
          <w:sz w:val="24"/>
        </w:rPr>
        <w:t>3.5.1网络配网办法</w:t>
      </w:r>
      <w:bookmarkEnd w:id="52"/>
    </w:p>
    <w:p w14:paraId="75136DB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为了提升子节点封装之后的可维护性，系统使用了统一配网的方式。子节点启动之后会先读取本地的配置。如果本地没有保存WiFi名称、WiFi密码或者中控地址的话，节点就会自动开启配网热点。用户通过这个热点来连接上配网页面，填写路由器的WiFi信息以及中控地址。节点保存好配置之后，就去试着连接路由器，并且加入到中控里面去。</w:t>
      </w:r>
    </w:p>
    <w:p w14:paraId="1CC216F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节点已经配置好了，开机之后就不会再出现配网页面了，直接就和路由器的WiFi相连。连接上之后节点就会去中控那里登记；登记成功之后，配网热点就关掉了，节点就处于正常的运转状态当中。假如节点连接WiFi的时候超过了某个时候还没有成功，或者在运行的时候WiFi断开了而且又多次重连失败了，这时候就要重新打开配网热点。</w:t>
      </w:r>
    </w:p>
    <w:p w14:paraId="7107C8D6">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53" w:name="_Toc10187"/>
      <w:r>
        <w:rPr>
          <w:rFonts w:ascii="Times New Roman" w:hAnsi="Times New Roman" w:eastAsia="宋体"/>
          <w:b/>
          <w:sz w:val="24"/>
        </w:rPr>
        <w:t>3.5.2状态诊断办法</w:t>
      </w:r>
      <w:bookmarkEnd w:id="53"/>
    </w:p>
    <w:p w14:paraId="47AFC50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除了WebUI、串口日志之外，系统还会用RGB状态灯来给各个节点的运行情况做一次直观的反应。当WiFi没有连接的时候会是红色一直亮着的；配网热点打开或者正在配网的时候会是蓝绿色的深呼吸；WiFi已经连接但是中控通信没有被确认的时候会是蓝色的深呼吸；WiFi和中控通信都正常的就会是绿色的深呼吸。</w:t>
      </w:r>
    </w:p>
    <w:p w14:paraId="2DD71EA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该种状态灯的设计可以给用户在不用打开串口监视器的时候就知晓节点处于哪个阶段。红色常亮表示节点还没有连上网络，蓝绿色深呼吸表示要配网，蓝色深呼吸表示路由器已经连接上但是中控通讯有问题，绿色深呼吸就是说节点主链路是正常的。</w:t>
      </w:r>
    </w:p>
    <w:p w14:paraId="33C9AC21">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54" w:name="_Toc28007"/>
      <w:r>
        <w:rPr>
          <w:rFonts w:ascii="Times New Roman" w:hAnsi="Times New Roman" w:eastAsia="宋体"/>
          <w:b/>
          <w:sz w:val="28"/>
        </w:rPr>
        <w:t>3.6系统版本更新、稳定基线以及回滚办法</w:t>
      </w:r>
      <w:bookmarkEnd w:id="54"/>
    </w:p>
    <w:p w14:paraId="3BB4D1E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灵汐系统经过了多次的更新，先是做方案的验证，然后是把体验版的功能全部集成起来，之后又把正式版的功能不断扩充，最后才把公测版的工程化整理出来，并且形成了V1.4.2这个稳定的基线。系统由原来的单一功能测试变成现在的完整的工程闭环。</w:t>
      </w:r>
    </w:p>
    <w:p w14:paraId="4431A76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对于多节点系统来说，当中控和子节点都频繁地发生改变的时候，就会造成问题的起因不容易找到。所以项目之后用稳定的基线来处理，把中控V1.4.2当作现在的稳定基线，之后感知层和执行层主要是根据已有接口来适应。这样可以保证WebUI、节点管理、AI交互以及设备状态主链路不会因为因子节点引脚或者PCB的变化而不断回退。</w:t>
      </w:r>
    </w:p>
    <w:p w14:paraId="30666E6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在版本更新的时候也存在着回滚的想法。每次做完大的改动之后都要产生一个可以编译、可以运行、可以回退的稳定的版本。假如新的功能引起语音链路、配网逻辑或者节点上报出错的话，就可以回到之前的一个稳定版本来查找错误。这样程序归档、论文撰写以及答辩说明就变得清楚了。</w:t>
      </w:r>
    </w:p>
    <w:p w14:paraId="69CE3BE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稳定的基线策略也反映在文档的组织上。当系统处于一个比较稳定的时期的时候，要同时把工程名称、版本号、程序文件、已知边界以及测试状态都记下来。之后在撰写论文、创建资料包或者把项目转移到新的账号去继续开发的时候，就可以清楚地知道现在应该从哪一个版本开始，而不会在很多个历史版本里面来回比较。</w:t>
      </w:r>
    </w:p>
    <w:p w14:paraId="4F586511">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55" w:name="_Toc8439"/>
      <w:r>
        <w:rPr>
          <w:rFonts w:ascii="Times New Roman" w:hAnsi="Times New Roman" w:eastAsia="宋体"/>
          <w:b/>
          <w:sz w:val="28"/>
        </w:rPr>
        <w:t>3.7本章小结</w:t>
      </w:r>
      <w:bookmarkEnd w:id="55"/>
    </w:p>
    <w:p w14:paraId="6C01F0C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章对全屋智能控制终端的总体设计做了介绍。系统用ESP32-S3中控做为主控，用多个ESP32子节点一起工作起来构成一个分布式的结构，把系统分成交互层、控制和决策层、网络通信层、感知层、执行层以及云端和服务扩展层这几个部分来处理。利用节点注册、数据上传、指令发送、统一配网以及状态检测等手段，创建出可以被维护的多个节点控制循环。</w:t>
      </w:r>
    </w:p>
    <w:p w14:paraId="1566932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总体设计阶段的价值就是先确定系统的边界以及协作的方式，然后再开始做具体的硬件和软件的实现工作。对于多节点系统来说，没有明确的总体设计之后，每一个新的传感器或者执行器都会造成中控、前端、通信接口、测试记录等各方面出现连锁反应。所以本章所创建出的分层结构以及通信闭环，就是全文后面各部分展开的前提。</w:t>
      </w:r>
    </w:p>
    <w:p w14:paraId="7672F453">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表3-1系统分层职责表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2C225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1430E15">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层次</w:t>
            </w:r>
          </w:p>
        </w:tc>
        <w:tc>
          <w:tcPr>
            <w:tcW w:w="3079" w:type="dxa"/>
            <w:vAlign w:val="center"/>
          </w:tcPr>
          <w:p w14:paraId="1AAC30E6">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主要职责</w:t>
            </w:r>
          </w:p>
        </w:tc>
        <w:tc>
          <w:tcPr>
            <w:tcW w:w="3079" w:type="dxa"/>
            <w:vAlign w:val="center"/>
          </w:tcPr>
          <w:p w14:paraId="5B41525F">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代表模块</w:t>
            </w:r>
          </w:p>
        </w:tc>
      </w:tr>
      <w:tr w14:paraId="39691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CBBECE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交互层</w:t>
            </w:r>
          </w:p>
        </w:tc>
        <w:tc>
          <w:tcPr>
            <w:tcW w:w="3079" w:type="dxa"/>
            <w:vAlign w:val="center"/>
          </w:tcPr>
          <w:p w14:paraId="3F8DA51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用户查看状态和发起操作</w:t>
            </w:r>
          </w:p>
        </w:tc>
        <w:tc>
          <w:tcPr>
            <w:tcW w:w="3079" w:type="dxa"/>
            <w:vAlign w:val="center"/>
          </w:tcPr>
          <w:p w14:paraId="5E6ECDD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WebUI、触控屏、语音、App</w:t>
            </w:r>
          </w:p>
        </w:tc>
      </w:tr>
      <w:tr w14:paraId="24CC8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F1D997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控制与决策层</w:t>
            </w:r>
          </w:p>
        </w:tc>
        <w:tc>
          <w:tcPr>
            <w:tcW w:w="3079" w:type="dxa"/>
            <w:vAlign w:val="center"/>
          </w:tcPr>
          <w:p w14:paraId="26D04B5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状态汇总、规则判断、命令调度</w:t>
            </w:r>
          </w:p>
        </w:tc>
        <w:tc>
          <w:tcPr>
            <w:tcW w:w="3079" w:type="dxa"/>
            <w:vAlign w:val="center"/>
          </w:tcPr>
          <w:p w14:paraId="749BF78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ESP32-S3中控</w:t>
            </w:r>
          </w:p>
        </w:tc>
      </w:tr>
      <w:tr w14:paraId="3DB25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7F7CCE8">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网络通信层</w:t>
            </w:r>
          </w:p>
        </w:tc>
        <w:tc>
          <w:tcPr>
            <w:tcW w:w="3079" w:type="dxa"/>
            <w:vAlign w:val="center"/>
          </w:tcPr>
          <w:p w14:paraId="1390C25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注册、上报、命令、配网恢复</w:t>
            </w:r>
          </w:p>
        </w:tc>
        <w:tc>
          <w:tcPr>
            <w:tcW w:w="3079" w:type="dxa"/>
            <w:vAlign w:val="center"/>
          </w:tcPr>
          <w:p w14:paraId="0034418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WiFi、HTTP接口</w:t>
            </w:r>
          </w:p>
        </w:tc>
      </w:tr>
      <w:tr w14:paraId="26C4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C4DCAB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感知层</w:t>
            </w:r>
          </w:p>
        </w:tc>
        <w:tc>
          <w:tcPr>
            <w:tcW w:w="3079" w:type="dxa"/>
            <w:vAlign w:val="center"/>
          </w:tcPr>
          <w:p w14:paraId="56297FD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环境和安防数据采集</w:t>
            </w:r>
          </w:p>
        </w:tc>
        <w:tc>
          <w:tcPr>
            <w:tcW w:w="3079" w:type="dxa"/>
            <w:vAlign w:val="center"/>
          </w:tcPr>
          <w:p w14:paraId="17E288F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感知A/B子节点</w:t>
            </w:r>
          </w:p>
        </w:tc>
      </w:tr>
      <w:tr w14:paraId="21EF9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3D02B0C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执行层</w:t>
            </w:r>
          </w:p>
        </w:tc>
        <w:tc>
          <w:tcPr>
            <w:tcW w:w="3079" w:type="dxa"/>
            <w:vAlign w:val="center"/>
          </w:tcPr>
          <w:p w14:paraId="2D44722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灯光、继电器、电机、舵机控制</w:t>
            </w:r>
          </w:p>
        </w:tc>
        <w:tc>
          <w:tcPr>
            <w:tcW w:w="3079" w:type="dxa"/>
            <w:vAlign w:val="center"/>
          </w:tcPr>
          <w:p w14:paraId="35D23DE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执行A/B子节点</w:t>
            </w:r>
          </w:p>
        </w:tc>
      </w:tr>
      <w:tr w14:paraId="221F8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452B02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扩展服务层</w:t>
            </w:r>
          </w:p>
        </w:tc>
        <w:tc>
          <w:tcPr>
            <w:tcW w:w="3079" w:type="dxa"/>
            <w:vAlign w:val="center"/>
          </w:tcPr>
          <w:p w14:paraId="485FDC5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天气、语音、AI、远程访问</w:t>
            </w:r>
          </w:p>
        </w:tc>
        <w:tc>
          <w:tcPr>
            <w:tcW w:w="3079" w:type="dxa"/>
            <w:vAlign w:val="center"/>
          </w:tcPr>
          <w:p w14:paraId="2ADB0F1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云服务与远程页面</w:t>
            </w:r>
          </w:p>
        </w:tc>
      </w:tr>
    </w:tbl>
    <w:p w14:paraId="262999B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27200E0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2F99E48B">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56" w:name="_Toc332"/>
      <w:r>
        <w:rPr>
          <w:rFonts w:ascii="Times New Roman" w:hAnsi="Times New Roman" w:eastAsia="宋体"/>
          <w:b/>
          <w:sz w:val="30"/>
        </w:rPr>
        <w:t>第四章系统硬件设计</w:t>
      </w:r>
      <w:bookmarkEnd w:id="56"/>
    </w:p>
    <w:p w14:paraId="528BE163">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57" w:name="_Toc5811"/>
      <w:r>
        <w:rPr>
          <w:rFonts w:ascii="Times New Roman" w:hAnsi="Times New Roman" w:eastAsia="宋体"/>
          <w:b/>
          <w:sz w:val="28"/>
        </w:rPr>
        <w:t>4.1硬件整体结构</w:t>
      </w:r>
      <w:bookmarkEnd w:id="57"/>
    </w:p>
    <w:p w14:paraId="7CA3DA2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硬件有中控终端、感知层子节点、执行层子节点以及外部扩展模块这四个部分。中控终端使用的是ESP32-S3触控屏开发板，做WebUI、语音交互、节点管理以及控制调度的工作；感知层用的是ESP32-C3子节点来完成环境和安防数据的采集工作；执行层经过了ESP32-S3、ESP32基础版开发板的验证过程之后又设计出了ESP32-C3通用子节点的PCB。</w:t>
      </w:r>
    </w:p>
    <w:p w14:paraId="2E0E399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硬件总体设计采用的是分散式的思路。中控不直接同所有的传感器、执行器相连，而是用网络来同子节点交流。这就减小了中控引脚以及布线的压力，而且感知和执行模块可以按照家庭的空间位置来布置，有利于以后的扩大和维修。</w:t>
      </w:r>
    </w:p>
    <w:p w14:paraId="06FF9253">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58" w:name="_Toc31994"/>
      <w:r>
        <w:rPr>
          <w:rFonts w:ascii="Times New Roman" w:hAnsi="Times New Roman" w:eastAsia="宋体"/>
          <w:b/>
          <w:sz w:val="28"/>
        </w:rPr>
        <w:t>4.2中控硬件平台的设计</w:t>
      </w:r>
      <w:bookmarkEnd w:id="58"/>
    </w:p>
    <w:p w14:paraId="3DA637F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硬件平台使用的是ESP32-S3触控屏开发板。ESP32-S3有较好的处理性能、较多的外设接口以及良好的无线通信功能，可以完成WebUI、语音链路、节点管理、云端调用、本地控制等工作。同ESP32-C3相比，ESP32-S3更适合做系统的中心，而C3更适合做低成本的分布式子节点。</w:t>
      </w:r>
    </w:p>
    <w:p w14:paraId="44376D8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触控屏给本地控制赋予了直观的途径，用户可以在此处看到设备的状态、进入系统设置、进行语音或者设备控制的操作。目前中控硬件是系统稳定运行的基础，之后主要是依靠子节点来拓展系统，而不是经常更换中控硬件。</w:t>
      </w:r>
    </w:p>
    <w:p w14:paraId="41AF9ECE">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59" w:name="_Toc14754"/>
      <w:r>
        <w:rPr>
          <w:rFonts w:ascii="Times New Roman" w:hAnsi="Times New Roman" w:eastAsia="宋体"/>
          <w:b/>
          <w:sz w:val="28"/>
        </w:rPr>
        <w:t>4.3感知层硬件设计</w:t>
      </w:r>
      <w:bookmarkEnd w:id="59"/>
    </w:p>
    <w:p w14:paraId="34E31A10">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60" w:name="_Toc19558"/>
      <w:r>
        <w:rPr>
          <w:rFonts w:ascii="Times New Roman" w:hAnsi="Times New Roman" w:eastAsia="宋体"/>
          <w:b/>
          <w:sz w:val="24"/>
        </w:rPr>
        <w:t>4.3.1环境窗户子节点硬件设计</w:t>
      </w:r>
      <w:bookmarkEnd w:id="60"/>
    </w:p>
    <w:p w14:paraId="1B82225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环境窗户子节点使用的是ESP32-C3做为主控，用DHT22温湿度传感器、MQ5燃气传感器、窗户门磁以及HC-SR505人体活动检测模块来连接。该节点是针对室内环境和窗户状况的，用来收集温湿度、燃气浓度情况、窗户开启与否以及客厅里的人体动作发出的信息。</w:t>
      </w:r>
    </w:p>
    <w:p w14:paraId="573BB32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把节点热点名称设成“灵汐-感知A环境窗户”，方便配网的时候辨别。这个节点只有自己传感器有关的引脚、初始化、采集函数以及上报字段，没有光照、烟雾、大门门磁这些B节点的硬件逻辑。</w:t>
      </w:r>
    </w:p>
    <w:p w14:paraId="0E94A52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环境窗户节点的硬件分配也表现出空间上的逻辑。温湿度、燃气同属室内环境监测，窗户门磁就代表窗户的状态，客厅人体活动用来判断客厅区域内有没有人动过。把所有的模块都放在一个节点上，可以节省跨房间走线，而且节点名称也会跟它实际安装的位置相符合。</w:t>
      </w:r>
    </w:p>
    <w:p w14:paraId="1566DA08">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61" w:name="_Toc13398"/>
      <w:r>
        <w:rPr>
          <w:rFonts w:ascii="Times New Roman" w:hAnsi="Times New Roman" w:eastAsia="宋体"/>
          <w:b/>
          <w:sz w:val="24"/>
        </w:rPr>
        <w:t>4.3.2光照安防子节点硬件设计</w:t>
      </w:r>
      <w:bookmarkEnd w:id="61"/>
    </w:p>
    <w:p w14:paraId="5C5F8C1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光照安防子节点也用ESP32-C3做主控，连接BH1750光照模块、MQ2烟雾传感器、大门门磁以及HC-SR505人体活动检测模块。这个节点是针对光照和安防情况而设立的，用来获取环境光照、烟雾状况、大门开启与否以及卧室里人体动作发出的信息。</w:t>
      </w:r>
    </w:p>
    <w:p w14:paraId="623C39F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把节点热点名称设为“灵汐-感知B光照安防”，把感知层分成A、B两个硬件节点，可以降低一个节点接线的难度，而且各个节点的责任也更清楚了。</w:t>
      </w:r>
    </w:p>
    <w:p w14:paraId="390DA44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光照安防节点主要是状态感知以及安全提示。光照模块给之后的灯光自动控制赋予了依据，烟雾传感器、大门门磁是安全相关的输入，卧室人体活动检测用来补充居住空间的状态。用A/B两个感知节点来分担传感器的数量，可以防止单个C3节点引脚太紧张。</w:t>
      </w:r>
    </w:p>
    <w:p w14:paraId="22BE068A">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62" w:name="_Toc27777"/>
      <w:r>
        <w:rPr>
          <w:rFonts w:ascii="Times New Roman" w:hAnsi="Times New Roman" w:eastAsia="宋体"/>
          <w:b/>
          <w:sz w:val="28"/>
        </w:rPr>
        <w:t>4.4执行层硬件设计</w:t>
      </w:r>
      <w:bookmarkEnd w:id="62"/>
    </w:p>
    <w:p w14:paraId="717E48C8">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63" w:name="_Toc16895"/>
      <w:r>
        <w:rPr>
          <w:rFonts w:ascii="Times New Roman" w:hAnsi="Times New Roman" w:eastAsia="宋体"/>
          <w:b/>
          <w:sz w:val="24"/>
        </w:rPr>
        <w:t>4.4.1灯光家电子节点硬件设计</w:t>
      </w:r>
      <w:bookmarkEnd w:id="63"/>
    </w:p>
    <w:p w14:paraId="793FA1A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灯光家电子节点是客厅灯、卧室灯以及四路5V继电器控制的负责人。四路继电器分别对应空调、电视、冰箱、热水器这些预先设定好的家用电器开关，主要是为了模仿家里经常出现的电源控制情况。开发板时期用来检验GPIO输出、继电器触发电平以及中控命令的反应，之后又转移到了ESP32-C3通用执行子节点PCB上。</w:t>
      </w:r>
    </w:p>
    <w:p w14:paraId="7D40AB6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继电器模块一般用的是低电平来触发，所以在软件上电初始化的时候要先设好安全关闭的状态，防止继电器误吸合。灯光接口是用来直接观察开关控制的结果的，使系统的演示更清楚。</w:t>
      </w:r>
    </w:p>
    <w:p w14:paraId="702FD2A3">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64" w:name="_Toc7604"/>
      <w:r>
        <w:rPr>
          <w:rFonts w:ascii="Times New Roman" w:hAnsi="Times New Roman" w:eastAsia="宋体"/>
          <w:b/>
          <w:sz w:val="24"/>
        </w:rPr>
        <w:t>4.4.2门窗伴侣子节点硬件设计</w:t>
      </w:r>
      <w:bookmarkEnd w:id="64"/>
    </w:p>
    <w:p w14:paraId="60A0C23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门窗伴侣子节点有2个28BYJ-48步进电机以及一个窗户舵机。两个步进电机分别用来做客厅窗帘、卧室窗帘的开合演示，用ULN2003驱动板来控制；窗户舵机之后会用到180度舵机来控制角度，用来模仿窗户的开启。</w:t>
      </w:r>
    </w:p>
    <w:p w14:paraId="6E23687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28BYJ-48是5V的步进电机，要依靠外面的5V来供电。ULN2003驱动板的跳线帽要插上，ESP32GND、驱动板GND、外部电源负极要一起接地。经过实际测试之后发现M2相序也就是逻辑A/B/C/D分别对应到IN1、IN3、IN2、IN4上，可以得到比较稳定的动作。</w:t>
      </w:r>
    </w:p>
    <w:p w14:paraId="5322BCAE">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65" w:name="_Toc13173"/>
      <w:r>
        <w:rPr>
          <w:rFonts w:ascii="Times New Roman" w:hAnsi="Times New Roman" w:eastAsia="宋体"/>
          <w:b/>
          <w:sz w:val="28"/>
        </w:rPr>
        <w:t>4.5传感器和执行器的选择</w:t>
      </w:r>
      <w:bookmarkEnd w:id="65"/>
    </w:p>
    <w:p w14:paraId="1EA7F27B">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66" w:name="_Toc32583"/>
      <w:r>
        <w:rPr>
          <w:rFonts w:ascii="Times New Roman" w:hAnsi="Times New Roman" w:eastAsia="宋体"/>
          <w:b/>
          <w:sz w:val="24"/>
        </w:rPr>
        <w:t>4.5.1传感器的选择</w:t>
      </w:r>
      <w:bookmarkEnd w:id="66"/>
    </w:p>
    <w:p w14:paraId="39DF9CD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DHT22是用来做温湿度采集的，它适用于室内环境的监测；BH1750是用来做光照采集的，可以给自动灯光控制以及环境状况的显示赋予基础；MQ2、MQ5都是用来做烟雾、燃气检测的，适合安全类状态提示用的；门磁是用来判断门窗是否开启的，接口简单，状态清楚。</w:t>
      </w:r>
    </w:p>
    <w:p w14:paraId="0566F40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HC-SR505是人体活动触发检测用的模块。它依靠的是PIR的方式，可以检测到人体运动造成红外线的变化，但是不能长时间地去判定一个人是否静止。所以系统以及论文都把它的功能归结成人体活动或者运动触发检测，而不是人体存在的传感器。</w:t>
      </w:r>
    </w:p>
    <w:p w14:paraId="6ECBB854">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67" w:name="_Toc7551"/>
      <w:r>
        <w:rPr>
          <w:rFonts w:ascii="Times New Roman" w:hAnsi="Times New Roman" w:eastAsia="宋体"/>
          <w:b/>
          <w:sz w:val="24"/>
        </w:rPr>
        <w:t>4.5.2执行器的选择</w:t>
      </w:r>
      <w:bookmarkEnd w:id="67"/>
    </w:p>
    <w:p w14:paraId="09582A0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执行器有灯光模块、5V继电器、28BYJ-48步进电机、ULN2003驱动板以及180度舵机。灯光模块用来做开关控制的演示，继电器用来模仿家电电源的控制，步进电机用来做窗帘开启的演示，舵机用来控制窗户开启的角度。</w:t>
      </w:r>
    </w:p>
    <w:p w14:paraId="66B6C5B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这些执行器有很好的可视化演示效果，可以用于论文答辩、系统展示。步进电机完成一圈动作之后，用户就可以清楚地看出打开和关闭的方向来，防止以前短步数动作不直观的情况出现。</w:t>
      </w:r>
    </w:p>
    <w:p w14:paraId="5E0FA424">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68" w:name="_Toc762"/>
      <w:r>
        <w:rPr>
          <w:rFonts w:ascii="Times New Roman" w:hAnsi="Times New Roman" w:eastAsia="宋体"/>
          <w:b/>
          <w:sz w:val="28"/>
        </w:rPr>
        <w:t>4.6子节点接口、电气连接以及PCB设计</w:t>
      </w:r>
      <w:bookmarkEnd w:id="68"/>
    </w:p>
    <w:p w14:paraId="3A4A9C9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69" w:name="_Toc661"/>
      <w:r>
        <w:rPr>
          <w:rFonts w:ascii="Times New Roman" w:hAnsi="Times New Roman" w:eastAsia="宋体"/>
          <w:b/>
          <w:sz w:val="24"/>
        </w:rPr>
        <w:t>4.6.1子节点接口的设计</w:t>
      </w:r>
      <w:bookmarkEnd w:id="69"/>
    </w:p>
    <w:p w14:paraId="0056C4D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子节点接口的设计要兼顾到接线的清楚以及PCB的复用。感知层接口主要是给传感器输入用的，执行层接口是用来给灯光、继电器、电机、舵机等输出的。对于执行层C3通用板来说，它的接口是按照A/B分区来分的，A板只焊接了灯光和继电器的接口，B板只焊接了电机和舵机的接口，底层IO复用但是外设不会同时被接入。</w:t>
      </w:r>
    </w:p>
    <w:p w14:paraId="696A691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该种接口设计可以减小杜邦线交叉，改善接线的可读性。PCB丝印要清楚地标出A_RELAY、A_LIVING、A_BEDROOM、B_MOTOR1、B_MOTOR2、B_SERVO这几个地方，还要把GND、5V、SIG、IO2这些重要的引脚也给标出来，防止焊接的时候把它们接错了。</w:t>
      </w:r>
    </w:p>
    <w:p w14:paraId="33CB0AB0">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70" w:name="_Toc25167"/>
      <w:r>
        <w:rPr>
          <w:rFonts w:ascii="Times New Roman" w:hAnsi="Times New Roman" w:eastAsia="宋体"/>
          <w:b/>
          <w:sz w:val="24"/>
        </w:rPr>
        <w:t>4.6.2电气连接和接口的限制</w:t>
      </w:r>
      <w:bookmarkEnd w:id="70"/>
    </w:p>
    <w:p w14:paraId="287440D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器类模块对于电气连接的要求比较高。ESP32-C3开发板内部可以把5V输入降压成3.3V给芯片供电，所以外部电源接口只须给出5V和GND，不需要另外给外部的3.3V输入。外部的5V同时给C3开发板的5V引脚以及外设的VCC供电，所有的GND都必须是共地的。</w:t>
      </w:r>
    </w:p>
    <w:p w14:paraId="343FF25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GPIO只用来控制信号，不能带负载供电。电机、舵机以及继电器要依靠外面的5V或者稳定的5V来提供电源。如果GND不共地的话，GPIO的高电平和低电平就没有了共同的参照点，继电器、电机或者舵机就会出现错误的动作或者不响应的情况。</w:t>
      </w:r>
    </w:p>
    <w:p w14:paraId="05CB2F8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电气连接约束在执行层上起着很重要的作用。继电器、步进电机以及舵机虽然都可以用GPIO来控制，但是它们对于电流的要求比一般的传感器要大得多。假如把外设供电和控制信号混在一起考虑的话，就会造成电机无力、舵机抖动、继电器误吸合或者开发板复位等现象发生。所以本文里要突出的是“GPIO只负责信号，负载由外部5V供电”。</w:t>
      </w:r>
    </w:p>
    <w:p w14:paraId="05C196E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共地就是保证控制信号正确的前提。ESP32发出的高低电平要同GND做参照，假如外部电源负极、驱动板GND以及ESP32GND不相连，那么外设输入端就无法准确判断出GPIO的状态。此问题在电机、继电器调试时经常出现，也是系统硬件设计中必须明确说明的部分。</w:t>
      </w:r>
    </w:p>
    <w:p w14:paraId="4A73C1FB">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71" w:name="_Toc7020"/>
      <w:r>
        <w:rPr>
          <w:rFonts w:ascii="Times New Roman" w:hAnsi="Times New Roman" w:eastAsia="宋体"/>
          <w:b/>
          <w:sz w:val="24"/>
        </w:rPr>
        <w:t>4.6.3 PCB设计目的</w:t>
      </w:r>
      <w:bookmarkEnd w:id="71"/>
    </w:p>
    <w:p w14:paraId="09AA50A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PCB设计的目的就是减少接线混乱，增加接口稳定度，使A/B两个节点可以重复使用，并且给之后的封装打下基础。开发板阶段虽然可以很快地做出来，但是大量的杜邦线会致使接触不良以及接线错误。用PCB固化接口的位置、5V主线、GND铺铜、ESP32-C3排母等方式来改善以后的调试速度。</w:t>
      </w:r>
    </w:p>
    <w:p w14:paraId="153C082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第一版PCB主要做的是验证工作，不是为了大批量生产。它主要检验排母间距、IO映射、A/B接口复用、5V/GND连接、天线禁铺铜以及Gerber打样流程。</w:t>
      </w:r>
    </w:p>
    <w:p w14:paraId="66AEE6C0">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72" w:name="_Toc19300"/>
      <w:r>
        <w:rPr>
          <w:rFonts w:ascii="Times New Roman" w:hAnsi="Times New Roman" w:eastAsia="宋体"/>
          <w:b/>
          <w:sz w:val="24"/>
        </w:rPr>
        <w:t>4.6.4 ESP32-C3子节点板的设计</w:t>
      </w:r>
      <w:bookmarkEnd w:id="72"/>
    </w:p>
    <w:p w14:paraId="2C76C6E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ESP32-C3子节点板用两排1×15排母插进ESP32-C3-DevKitM-1开发板里。按照开发板的大小，两排排母中间的距离是25.4毫米。PCB上把IO0、IO1、IO2、IO3、IO4、IO5、IO6、IO7、IO8以及IO10这几个引脚当作主要可用引脚来使用，而IO9保持不变为BOOT，IO18和IO19用作USB相关的引脚，IO20和IO21尽量保留调试用的功能。</w:t>
      </w:r>
    </w:p>
    <w:p w14:paraId="054814A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IO8是RGB状态灯。执行层C3版本里，IO10被用来做A节点客厅灯或者B节点舵机信号，IO2、IO3、IO0、IO1被用来做A节点四路继电器或者B节点电机1，IO4、IO5、IO6、IO7被用来做A节点卧室灯以及预留或者B节点电机2。</w:t>
      </w:r>
    </w:p>
    <w:p w14:paraId="60F9249E">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73" w:name="_Toc15619"/>
      <w:r>
        <w:rPr>
          <w:rFonts w:ascii="Times New Roman" w:hAnsi="Times New Roman" w:eastAsia="宋体"/>
          <w:b/>
          <w:sz w:val="24"/>
        </w:rPr>
        <w:t>4.6.5执行层一板两用接口设计</w:t>
      </w:r>
      <w:bookmarkEnd w:id="73"/>
    </w:p>
    <w:p w14:paraId="5FDB6A4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C3通用PCB的主要功能就是“一板两用”，一块PCB烧录A固件的时候是灯光家电子节点，烧录B固件的时候是门窗伴侣子节点。A模式使用客厅灯、卧室灯以及四路继电器接口，B模式使用电机1、电机2和舵机接口。</w:t>
      </w:r>
    </w:p>
    <w:p w14:paraId="7D2920E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该设计的限制是A/B外设不可以同时接在同一块板上。由于部分IO在A/B模式下被复用，如果同时接入两套外设就会产生控制冲突或者异常负载。所以装配的时候要按照做A板只焊A接口、做B板只焊B接口来操作。</w:t>
      </w:r>
    </w:p>
    <w:p w14:paraId="4A0FEC1A">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74" w:name="_Toc26948"/>
      <w:r>
        <w:rPr>
          <w:rFonts w:ascii="Times New Roman" w:hAnsi="Times New Roman" w:eastAsia="宋体"/>
          <w:b/>
          <w:sz w:val="24"/>
        </w:rPr>
        <w:t>4.6.6 PCB布线、铺铜和天线区域的处理</w:t>
      </w:r>
      <w:bookmarkEnd w:id="74"/>
    </w:p>
    <w:p w14:paraId="60B5D56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PCB上5V主干用的是1mm宽度的导线，5V支路可以使用0.8mm的导线，普通的信号线用的是0.3mm的导线。GND用的是顶层和底层两个面来铺铜，这样可以增强地线的连通性以及抗干扰的能力。因为第一版板子主要是低速控制板，所以不需要把很多GND缝合孔都做出来，但是要确保外部电源、ESP32、继电器、电机、舵机以及灯光模块的GND都在同一个网络里。</w:t>
      </w:r>
    </w:p>
    <w:p w14:paraId="67983F4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ESP32-C3天线区不能铺铜。如果在天线下方铺上大面积的GND铜皮或者走5V粗线的话，会干扰到WiFi信号。所以PCB设计的时候，在天线投影的地方设立起一个不能铺铜的区域，顶层和底层都不用铺GND铜皮。这是低成本WiFi节点PCB设计里的一种常见做法。</w:t>
      </w:r>
    </w:p>
    <w:p w14:paraId="61F14BC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5V主线做成环形或者差不多环形的母线，主要目的是减小远端接口的压降，保证电机、舵机、继电器等各个地方都有比较稳定的5V。因为本板是低速控制板，电源环形主干在第一版的时候可以接受，但是要经过DRC检查之后不能和GND或者IO有短路的情况。</w:t>
      </w:r>
    </w:p>
    <w:p w14:paraId="1030263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天线区域处理属于ESP32-C3PCB设计当中重要的部分。开发板上面的天线区域要尽可能地留出干净的空间，如果天线下方铺开大量的铜或者用大电流的电源线，就会改变天线附近电磁场的情况，造成WiFi信号减弱。第一版PCB用多层禁止铺铜的方法来避开天线投影区，属于对无线通信稳定性的一种工程上的保护。</w:t>
      </w:r>
    </w:p>
    <w:p w14:paraId="40F14720">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75" w:name="_Toc4116"/>
      <w:r>
        <w:rPr>
          <w:rFonts w:ascii="Times New Roman" w:hAnsi="Times New Roman" w:eastAsia="宋体"/>
          <w:b/>
          <w:sz w:val="28"/>
        </w:rPr>
        <w:t>4.7本章小结</w:t>
      </w:r>
      <w:bookmarkEnd w:id="75"/>
    </w:p>
    <w:p w14:paraId="2961DCD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章就硬件整体结构、中控硬件平台、感知层和执行层硬件、传感器和执行器的选择、子节点接口、电气连接以及PCB设计等各方面来阐述系统的硬件方案。系统用ESP32-S3做中控，用ESP32-C3做子节点，既保证了中控的处理能力又减小了引脚数目和布线工作量。C3通用执行PCB也增强了系统的封装性能以及之后的测试水平。</w:t>
      </w:r>
    </w:p>
    <w:p w14:paraId="49D89153">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硬件设计部分也规定了第一版PCB的验证特性。它不是最终量产板，是检验C3排母、接口复用、5V/GND网络、天线禁铺区以及外设接线方式是否合理的工程样板。</w:t>
      </w:r>
    </w:p>
    <w:p w14:paraId="4A758B6C">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表4-1是感知层和执行层硬件组成的表格</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9"/>
        <w:gridCol w:w="2309"/>
        <w:gridCol w:w="2309"/>
        <w:gridCol w:w="2309"/>
      </w:tblGrid>
      <w:tr w14:paraId="60A96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26430347">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节点</w:t>
            </w:r>
          </w:p>
        </w:tc>
        <w:tc>
          <w:tcPr>
            <w:tcW w:w="2309" w:type="dxa"/>
            <w:vAlign w:val="center"/>
          </w:tcPr>
          <w:p w14:paraId="199F1736">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主控/平台</w:t>
            </w:r>
          </w:p>
        </w:tc>
        <w:tc>
          <w:tcPr>
            <w:tcW w:w="2309" w:type="dxa"/>
            <w:vAlign w:val="center"/>
          </w:tcPr>
          <w:p w14:paraId="59512244">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主要外设</w:t>
            </w:r>
          </w:p>
        </w:tc>
        <w:tc>
          <w:tcPr>
            <w:tcW w:w="2309" w:type="dxa"/>
            <w:vAlign w:val="center"/>
          </w:tcPr>
          <w:p w14:paraId="18C2E017">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功能</w:t>
            </w:r>
          </w:p>
        </w:tc>
      </w:tr>
      <w:tr w14:paraId="3A213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7CE65BE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感知A环境窗户</w:t>
            </w:r>
          </w:p>
        </w:tc>
        <w:tc>
          <w:tcPr>
            <w:tcW w:w="2309" w:type="dxa"/>
            <w:vAlign w:val="center"/>
          </w:tcPr>
          <w:p w14:paraId="701308D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ESP32-C3</w:t>
            </w:r>
          </w:p>
        </w:tc>
        <w:tc>
          <w:tcPr>
            <w:tcW w:w="2309" w:type="dxa"/>
            <w:vAlign w:val="center"/>
          </w:tcPr>
          <w:p w14:paraId="2779A0B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DHT22、MQ5、窗户门磁、HC-SR505</w:t>
            </w:r>
          </w:p>
        </w:tc>
        <w:tc>
          <w:tcPr>
            <w:tcW w:w="2309" w:type="dxa"/>
            <w:vAlign w:val="center"/>
          </w:tcPr>
          <w:p w14:paraId="5DB4284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温湿度、燃气、窗户、客厅活动</w:t>
            </w:r>
          </w:p>
        </w:tc>
      </w:tr>
      <w:tr w14:paraId="4C1BD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23B8EC9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感知B光照安防</w:t>
            </w:r>
          </w:p>
        </w:tc>
        <w:tc>
          <w:tcPr>
            <w:tcW w:w="2309" w:type="dxa"/>
            <w:vAlign w:val="center"/>
          </w:tcPr>
          <w:p w14:paraId="2123F1E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ESP32-C3</w:t>
            </w:r>
          </w:p>
        </w:tc>
        <w:tc>
          <w:tcPr>
            <w:tcW w:w="2309" w:type="dxa"/>
            <w:vAlign w:val="center"/>
          </w:tcPr>
          <w:p w14:paraId="324FF60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BH1750、MQ2、大门门磁、HC-SR505</w:t>
            </w:r>
          </w:p>
        </w:tc>
        <w:tc>
          <w:tcPr>
            <w:tcW w:w="2309" w:type="dxa"/>
            <w:vAlign w:val="center"/>
          </w:tcPr>
          <w:p w14:paraId="104F76E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光照、烟雾、大门、卧室活动</w:t>
            </w:r>
          </w:p>
        </w:tc>
      </w:tr>
      <w:tr w14:paraId="691BE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3EBC616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执行A灯光家电</w:t>
            </w:r>
          </w:p>
        </w:tc>
        <w:tc>
          <w:tcPr>
            <w:tcW w:w="2309" w:type="dxa"/>
            <w:vAlign w:val="center"/>
          </w:tcPr>
          <w:p w14:paraId="7EF8EEA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ESP32-C3/开发板验证</w:t>
            </w:r>
          </w:p>
        </w:tc>
        <w:tc>
          <w:tcPr>
            <w:tcW w:w="2309" w:type="dxa"/>
            <w:vAlign w:val="center"/>
          </w:tcPr>
          <w:p w14:paraId="659E475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客厅灯、卧室灯、四路继电器</w:t>
            </w:r>
          </w:p>
        </w:tc>
        <w:tc>
          <w:tcPr>
            <w:tcW w:w="2309" w:type="dxa"/>
            <w:vAlign w:val="center"/>
          </w:tcPr>
          <w:p w14:paraId="025EA2A7">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灯光和家电控制</w:t>
            </w:r>
          </w:p>
        </w:tc>
      </w:tr>
      <w:tr w14:paraId="40CA8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0660ADE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执行B门窗伴侣</w:t>
            </w:r>
          </w:p>
        </w:tc>
        <w:tc>
          <w:tcPr>
            <w:tcW w:w="2309" w:type="dxa"/>
            <w:vAlign w:val="center"/>
          </w:tcPr>
          <w:p w14:paraId="3EE1629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ESP32-C3/开发板验证</w:t>
            </w:r>
          </w:p>
        </w:tc>
        <w:tc>
          <w:tcPr>
            <w:tcW w:w="2309" w:type="dxa"/>
            <w:vAlign w:val="center"/>
          </w:tcPr>
          <w:p w14:paraId="1508C2A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两个28BYJ-48、ULN2003、舵机</w:t>
            </w:r>
          </w:p>
        </w:tc>
        <w:tc>
          <w:tcPr>
            <w:tcW w:w="2309" w:type="dxa"/>
            <w:vAlign w:val="center"/>
          </w:tcPr>
          <w:p w14:paraId="29DA2D3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窗帘与窗户控制</w:t>
            </w:r>
          </w:p>
        </w:tc>
      </w:tr>
    </w:tbl>
    <w:p w14:paraId="5E270F7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76A4BD05">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表4-2执行层C3PCBIO复用表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1043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17F60D1">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IO</w:t>
            </w:r>
          </w:p>
        </w:tc>
        <w:tc>
          <w:tcPr>
            <w:tcW w:w="3079" w:type="dxa"/>
            <w:vAlign w:val="center"/>
          </w:tcPr>
          <w:p w14:paraId="2EA786A5">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执行A功能</w:t>
            </w:r>
          </w:p>
        </w:tc>
        <w:tc>
          <w:tcPr>
            <w:tcW w:w="3079" w:type="dxa"/>
            <w:vAlign w:val="center"/>
          </w:tcPr>
          <w:p w14:paraId="5F17DC62">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执行B功能</w:t>
            </w:r>
          </w:p>
        </w:tc>
      </w:tr>
      <w:tr w14:paraId="7345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27940C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IO2</w:t>
            </w:r>
          </w:p>
        </w:tc>
        <w:tc>
          <w:tcPr>
            <w:tcW w:w="3079" w:type="dxa"/>
            <w:vAlign w:val="center"/>
          </w:tcPr>
          <w:p w14:paraId="636FA5C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空调继电器</w:t>
            </w:r>
          </w:p>
        </w:tc>
        <w:tc>
          <w:tcPr>
            <w:tcW w:w="3079" w:type="dxa"/>
            <w:vAlign w:val="center"/>
          </w:tcPr>
          <w:p w14:paraId="1E1FDBC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电机1IN1</w:t>
            </w:r>
          </w:p>
        </w:tc>
      </w:tr>
      <w:tr w14:paraId="45859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8EDB5E8">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IO3</w:t>
            </w:r>
          </w:p>
        </w:tc>
        <w:tc>
          <w:tcPr>
            <w:tcW w:w="3079" w:type="dxa"/>
            <w:vAlign w:val="center"/>
          </w:tcPr>
          <w:p w14:paraId="68AF57E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电视继电器</w:t>
            </w:r>
          </w:p>
        </w:tc>
        <w:tc>
          <w:tcPr>
            <w:tcW w:w="3079" w:type="dxa"/>
            <w:vAlign w:val="center"/>
          </w:tcPr>
          <w:p w14:paraId="7019EBF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电机1IN2</w:t>
            </w:r>
          </w:p>
        </w:tc>
      </w:tr>
      <w:tr w14:paraId="47115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56D4086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IO0</w:t>
            </w:r>
          </w:p>
        </w:tc>
        <w:tc>
          <w:tcPr>
            <w:tcW w:w="3079" w:type="dxa"/>
            <w:vAlign w:val="center"/>
          </w:tcPr>
          <w:p w14:paraId="00D19507">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冰箱继电器</w:t>
            </w:r>
          </w:p>
        </w:tc>
        <w:tc>
          <w:tcPr>
            <w:tcW w:w="3079" w:type="dxa"/>
            <w:vAlign w:val="center"/>
          </w:tcPr>
          <w:p w14:paraId="5873F60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电机1IN3</w:t>
            </w:r>
          </w:p>
        </w:tc>
      </w:tr>
      <w:tr w14:paraId="371F7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C751CA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IO1</w:t>
            </w:r>
          </w:p>
        </w:tc>
        <w:tc>
          <w:tcPr>
            <w:tcW w:w="3079" w:type="dxa"/>
            <w:vAlign w:val="center"/>
          </w:tcPr>
          <w:p w14:paraId="58306EE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热水器继电器</w:t>
            </w:r>
          </w:p>
        </w:tc>
        <w:tc>
          <w:tcPr>
            <w:tcW w:w="3079" w:type="dxa"/>
            <w:vAlign w:val="center"/>
          </w:tcPr>
          <w:p w14:paraId="1D16C8E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电机1IN4</w:t>
            </w:r>
          </w:p>
        </w:tc>
      </w:tr>
      <w:tr w14:paraId="6D23B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9FDD3A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IO10</w:t>
            </w:r>
          </w:p>
        </w:tc>
        <w:tc>
          <w:tcPr>
            <w:tcW w:w="3079" w:type="dxa"/>
            <w:vAlign w:val="center"/>
          </w:tcPr>
          <w:p w14:paraId="45DDAE5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客厅灯</w:t>
            </w:r>
          </w:p>
        </w:tc>
        <w:tc>
          <w:tcPr>
            <w:tcW w:w="3079" w:type="dxa"/>
            <w:vAlign w:val="center"/>
          </w:tcPr>
          <w:p w14:paraId="3C447AD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窗户舵机SIG</w:t>
            </w:r>
          </w:p>
        </w:tc>
      </w:tr>
      <w:tr w14:paraId="2E691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4A9532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IO4</w:t>
            </w:r>
          </w:p>
        </w:tc>
        <w:tc>
          <w:tcPr>
            <w:tcW w:w="3079" w:type="dxa"/>
            <w:vAlign w:val="center"/>
          </w:tcPr>
          <w:p w14:paraId="67053A6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卧室灯</w:t>
            </w:r>
          </w:p>
        </w:tc>
        <w:tc>
          <w:tcPr>
            <w:tcW w:w="3079" w:type="dxa"/>
            <w:vAlign w:val="center"/>
          </w:tcPr>
          <w:p w14:paraId="3A31577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电机2IN1</w:t>
            </w:r>
          </w:p>
        </w:tc>
      </w:tr>
      <w:tr w14:paraId="2B15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5A039D3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IO5</w:t>
            </w:r>
          </w:p>
        </w:tc>
        <w:tc>
          <w:tcPr>
            <w:tcW w:w="3079" w:type="dxa"/>
            <w:vAlign w:val="center"/>
          </w:tcPr>
          <w:p w14:paraId="1DD94B7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预留</w:t>
            </w:r>
          </w:p>
        </w:tc>
        <w:tc>
          <w:tcPr>
            <w:tcW w:w="3079" w:type="dxa"/>
            <w:vAlign w:val="center"/>
          </w:tcPr>
          <w:p w14:paraId="21257D7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电机2IN2</w:t>
            </w:r>
          </w:p>
        </w:tc>
      </w:tr>
      <w:tr w14:paraId="000B8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1FEABD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IO6</w:t>
            </w:r>
          </w:p>
        </w:tc>
        <w:tc>
          <w:tcPr>
            <w:tcW w:w="3079" w:type="dxa"/>
            <w:vAlign w:val="center"/>
          </w:tcPr>
          <w:p w14:paraId="140C678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预留</w:t>
            </w:r>
          </w:p>
        </w:tc>
        <w:tc>
          <w:tcPr>
            <w:tcW w:w="3079" w:type="dxa"/>
            <w:vAlign w:val="center"/>
          </w:tcPr>
          <w:p w14:paraId="392ADC8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电机2IN3</w:t>
            </w:r>
          </w:p>
        </w:tc>
      </w:tr>
      <w:tr w14:paraId="773EE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D852CB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IO7</w:t>
            </w:r>
          </w:p>
        </w:tc>
        <w:tc>
          <w:tcPr>
            <w:tcW w:w="3079" w:type="dxa"/>
            <w:vAlign w:val="center"/>
          </w:tcPr>
          <w:p w14:paraId="6A72046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预留</w:t>
            </w:r>
          </w:p>
        </w:tc>
        <w:tc>
          <w:tcPr>
            <w:tcW w:w="3079" w:type="dxa"/>
            <w:vAlign w:val="center"/>
          </w:tcPr>
          <w:p w14:paraId="13C854F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电机2IN4</w:t>
            </w:r>
          </w:p>
        </w:tc>
      </w:tr>
      <w:tr w14:paraId="2F12D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CA26D6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IO8</w:t>
            </w:r>
          </w:p>
        </w:tc>
        <w:tc>
          <w:tcPr>
            <w:tcW w:w="3079" w:type="dxa"/>
            <w:vAlign w:val="center"/>
          </w:tcPr>
          <w:p w14:paraId="1425D6B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RGB状态灯</w:t>
            </w:r>
          </w:p>
        </w:tc>
        <w:tc>
          <w:tcPr>
            <w:tcW w:w="3079" w:type="dxa"/>
            <w:vAlign w:val="center"/>
          </w:tcPr>
          <w:p w14:paraId="216BDD4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RGB状态灯</w:t>
            </w:r>
          </w:p>
        </w:tc>
      </w:tr>
    </w:tbl>
    <w:p w14:paraId="3F34DC5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187D71D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sz w:val="24"/>
        </w:rPr>
        <w:br w:type="page"/>
      </w:r>
    </w:p>
    <w:p w14:paraId="009E1B0E">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76" w:name="_Toc19482"/>
      <w:r>
        <w:rPr>
          <w:rFonts w:ascii="Times New Roman" w:hAnsi="Times New Roman" w:eastAsia="宋体"/>
          <w:b/>
          <w:sz w:val="30"/>
        </w:rPr>
        <w:t>第五章系统软件的设计和实现</w:t>
      </w:r>
      <w:bookmarkEnd w:id="76"/>
    </w:p>
    <w:p w14:paraId="18E16CCA">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77" w:name="_Toc11542"/>
      <w:r>
        <w:rPr>
          <w:rFonts w:ascii="Times New Roman" w:hAnsi="Times New Roman" w:eastAsia="宋体"/>
          <w:b/>
          <w:sz w:val="28"/>
        </w:rPr>
        <w:t>5.1 软件总体结构</w:t>
      </w:r>
      <w:bookmarkEnd w:id="77"/>
    </w:p>
    <w:p w14:paraId="317B578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软件有中控软件、感知层子节点软件、执行层子节点软件、语音和智能对话模块、规则控制模块、配网和状态灯模块、远程访问扩展模块这几个部分。中控软件做的是WebUI、状态汇总、节点管理、命令调度工作，感知层软件是采集并上交的，执行层软件是把命令给解析出来然后去控制的。</w:t>
      </w:r>
    </w:p>
    <w:p w14:paraId="0C2B6D9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软件架构是按照模块化的办法来实施的。中控V1.4.2用的是多文件工程的结构，把基础配置、WebUI资源、认证、语音、节点、页面、天气、规则日志、API处理以及主循环任务等各个部分分开来安排。子节点软件是以一个节点的功能来划分的，不能把别的节点的无关联逻辑放在A节点里面。</w:t>
      </w:r>
    </w:p>
    <w:p w14:paraId="63E6BFA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从软件分层的角度来说，中控软件更贴近于服务端加本地页面加控制调度器，子节点软件则靠近嵌入式终端和采集、执行任务。两者之间用HTTP接口来传递信息，防止把所有的业务逻辑都放在一个程序里面。因此可以做到在不改变中控主体的前提下更换子节点硬件。</w:t>
      </w:r>
    </w:p>
    <w:p w14:paraId="51854DC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软件总体架构还有配置持久化。中控要保存平台配置、角色语音资源以及设备状态，子节点要保存WiFi名称、密码、中控地址。配置保存可以让系统在断电之后再次启动的时候可以自动地继续工作起来，不需要每次都要重新配网。</w:t>
      </w:r>
    </w:p>
    <w:p w14:paraId="5EC55DD1">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78" w:name="_Toc6063"/>
      <w:r>
        <w:rPr>
          <w:rFonts w:ascii="Times New Roman" w:hAnsi="Times New Roman" w:eastAsia="宋体"/>
          <w:b/>
          <w:sz w:val="28"/>
        </w:rPr>
        <w:t>5.2中控软件的设计和实现</w:t>
      </w:r>
      <w:bookmarkEnd w:id="78"/>
    </w:p>
    <w:p w14:paraId="4B3BE4F0">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79" w:name="_Toc2346"/>
      <w:r>
        <w:rPr>
          <w:rFonts w:ascii="Times New Roman" w:hAnsi="Times New Roman" w:eastAsia="宋体"/>
          <w:b/>
          <w:sz w:val="24"/>
        </w:rPr>
        <w:t>5.2.1中控工程结构</w:t>
      </w:r>
      <w:bookmarkEnd w:id="79"/>
    </w:p>
    <w:p w14:paraId="498819B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工程用多文件拆分的方法来组织。主工程是围绕着基础配置、WebUI资源、语音服务、节点管理、云端服务、规则日志、API处理以及任务调度这几个部分来开展工作的。这种结构比以前的单个文件工程更有利于之后的维护工作，而且可以方便地找到具体的某个功能并对其进行测试。</w:t>
      </w:r>
    </w:p>
    <w:p w14:paraId="15549B8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目前中控V1.4.2为稳定基线，静态检查结果表明有17个ino文件花括号配平都通过了，ChatAPI路径、旧Responses被删掉、本地固定闲聊话术也被删除了、旧系统提示词也被删除了、WebUIgzip版本也经过了检查。这份报告可以作为中控现在版本打包以及论文归档的主要资料。</w:t>
      </w:r>
    </w:p>
    <w:p w14:paraId="3051EBC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多文件工程不是简单的把文件数目分开，而是把各个不同的工作内容划分成不同的模块。WebUI资源和页面路由分开，语音核心和API处理分开，节点设备核心和日志规则核心分开。这样做可以很快找到出问题的地方，不需要在庞大的主文件里找。</w:t>
      </w:r>
    </w:p>
    <w:p w14:paraId="4117DD4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静态检查虽然不能代替实机测试，但是在归档的时候可以发现花括号不配平、旧接口遗留、关键路径错误以及资源版本不一致等现象。本文把静态检查当作工程归档的证据之一，而不是全部的测试结果。</w:t>
      </w:r>
    </w:p>
    <w:p w14:paraId="30331575">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80" w:name="_Toc21268"/>
      <w:r>
        <w:rPr>
          <w:rFonts w:ascii="Times New Roman" w:hAnsi="Times New Roman" w:eastAsia="宋体"/>
          <w:b/>
          <w:sz w:val="24"/>
        </w:rPr>
        <w:t>5.2.2 WebUI和设备状态显示</w:t>
      </w:r>
      <w:bookmarkEnd w:id="80"/>
    </w:p>
    <w:p w14:paraId="0DE5658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WebUI就是中控的主要操作界面，用来显示设备的状态、环境监测、系统日志、智慧语音、设备控制以及系统设置这些信息。用户可以通过WebUI来察看温湿度、光照、门磁、人体活动、烟雾以及燃气的情况，并且还可以对灯光、继电器、窗帘以及窗户等执行设备进行操控。</w:t>
      </w:r>
    </w:p>
    <w:p w14:paraId="38678CC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可以得出结论，目前WebUI页面仍旧使用着原来的三板固定模板以及预先设定好的设备状态表。该种设计现阶段主要是为了兼容显示以及演示而存在的，真实的A/B子节点在线状态由节点注册表来决定。论文里应该把它的描述当作前端显示层的边界，而不是全部的动态设备管理。</w:t>
      </w:r>
    </w:p>
    <w:p w14:paraId="25136B8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WebUI设计起着两个作用，一个是普通用户用来操作的界面，另一个是开发者用来查看情况的地方。普通用户用首页、环境监测、设备控制这几个页面来观察状态，开发者用节点注册表、系统日志、API状态接口来检查节点是不是正常的。所以论文写作的时候不能把WebUI仅仅当作界面美化，它其实也是系统可维护性的一个方面。</w:t>
      </w:r>
    </w:p>
    <w:p w14:paraId="2D759445">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81" w:name="_Toc17332"/>
      <w:r>
        <w:rPr>
          <w:rFonts w:ascii="Times New Roman" w:hAnsi="Times New Roman" w:eastAsia="宋体"/>
          <w:b/>
          <w:sz w:val="24"/>
        </w:rPr>
        <w:t>5.2.3节点管理模块的设计</w:t>
      </w:r>
      <w:bookmarkEnd w:id="81"/>
    </w:p>
    <w:p w14:paraId="6C271D4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节点管理模块会收到子节点的注册信息，保持节点运行状况，记下最近一次通信的时间，并且给WebUI提供节点诊断的数据。节点注册表里有节点ID、名称、类型、角色、IP、MAC、端点数目以及最近上报的状态。</w:t>
      </w:r>
    </w:p>
    <w:p w14:paraId="05BBC7E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用节点管理模块来区分出感知A、感知B、执行A、执行B这几个子节点。该模块给后面网络通信部分注册、上报以及发送命令这些操作打下了软件的基础。</w:t>
      </w:r>
    </w:p>
    <w:p w14:paraId="4B028D56">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82" w:name="_Toc19053"/>
      <w:r>
        <w:rPr>
          <w:rFonts w:ascii="Times New Roman" w:hAnsi="Times New Roman" w:eastAsia="宋体"/>
          <w:b/>
          <w:sz w:val="24"/>
        </w:rPr>
        <w:t>5.2.4前端兼容边界的说明</w:t>
      </w:r>
      <w:bookmarkEnd w:id="82"/>
    </w:p>
    <w:p w14:paraId="7D67F50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目前系统前端兼容边界的状况要清楚地告知。设备管理页面里的添加设备入口是预留的接口，现在不是正式的动态添加设备的功能。设备状态表只显示预先设定好的设备状态，不依照任何节点端点来创建完整的设备管理模型。</w:t>
      </w:r>
    </w:p>
    <w:p w14:paraId="130648C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边界不会干扰到底层通信以及控制链路。感知层、执行层A/B子节点已经可以借助注册表、上报方法来加入中控。假如后面要对前端做改动的话，就可以把固定的设备模板同V3动态节点表一起整理好。</w:t>
      </w:r>
    </w:p>
    <w:p w14:paraId="5FD84B39">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83" w:name="_Toc8553"/>
      <w:r>
        <w:rPr>
          <w:rFonts w:ascii="Times New Roman" w:hAnsi="Times New Roman" w:eastAsia="宋体"/>
          <w:b/>
          <w:sz w:val="28"/>
        </w:rPr>
        <w:t>5.3感知层子节点软件设计</w:t>
      </w:r>
      <w:bookmarkEnd w:id="83"/>
    </w:p>
    <w:p w14:paraId="251B54E3">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84" w:name="_Toc15408"/>
      <w:r>
        <w:rPr>
          <w:rFonts w:ascii="Times New Roman" w:hAnsi="Times New Roman" w:eastAsia="宋体"/>
          <w:b/>
          <w:sz w:val="24"/>
        </w:rPr>
        <w:t>5.3.1原集成感知节点剖析</w:t>
      </w:r>
      <w:bookmarkEnd w:id="84"/>
    </w:p>
    <w:p w14:paraId="703986E3">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原感知层集成节点把多种传感器的数据都收集起来，可以提早检验出来，但是到了后期封装以及维护的时候就会出现责任划分不清楚的情况。系统到了多节点之后，用户又说宏开关裁剪版不是真正的拆分。所以新的感知层A/B两个子节点要从文件结构、传感器初始化、采集函数、上报字段这几个方面完全分开。</w:t>
      </w:r>
    </w:p>
    <w:p w14:paraId="30A96601">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85" w:name="_Toc10519"/>
      <w:r>
        <w:rPr>
          <w:rFonts w:ascii="Times New Roman" w:hAnsi="Times New Roman" w:eastAsia="宋体"/>
          <w:b/>
          <w:sz w:val="24"/>
        </w:rPr>
        <w:t>5.3.2感知层真拆分原则</w:t>
      </w:r>
      <w:bookmarkEnd w:id="85"/>
    </w:p>
    <w:p w14:paraId="7049FC8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真拆分的要求是把每一个子节点只留下它实际用到的传感器引脚、初始化、采集函数、端点声明以及上报字段。环境窗户节点不能有BH1750、MQ2、大门门磁这些光照安防节点的逻辑，光照安防节点也不能有DHT22、MQ5、窗户门磁这些环境窗户节点的逻辑。</w:t>
      </w:r>
    </w:p>
    <w:p w14:paraId="747C333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这样拆分之后代码就更清楚了，也方便以后调试和查找问题所在。当有哪一个传感器出问题的时候，只需要查对应的子节点，而不用把所有的模块都打开起来，用宏开关来确定哪个模块是被激活的。</w:t>
      </w:r>
    </w:p>
    <w:p w14:paraId="3EA4F07F">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86" w:name="_Toc5471"/>
      <w:r>
        <w:rPr>
          <w:rFonts w:ascii="Times New Roman" w:hAnsi="Times New Roman" w:eastAsia="宋体"/>
          <w:b/>
          <w:sz w:val="24"/>
        </w:rPr>
        <w:t>5.3.3环境窗户子节点软件设计</w:t>
      </w:r>
      <w:bookmarkEnd w:id="86"/>
    </w:p>
    <w:p w14:paraId="657F7B9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环境窗户子节点热点叫做灵汐-感知A环境窗户，担当起DHT22、MQ5、窗户门磁以及客厅人体活动检测的工作。软件启动之后会先读取配置，接着是连接WiFi，注册中控，之后就不断地收集传感器的数据并上传。</w:t>
      </w:r>
    </w:p>
    <w:p w14:paraId="54508F0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节点上报字段同中控固定设备状态表以及V3注册表相一致。温湿度、燃气、窗户门磁、客厅人体活动情况都会被归入到上报数据里面去，然后由中控页面来显示出来。</w:t>
      </w:r>
    </w:p>
    <w:p w14:paraId="434480B0">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87" w:name="_Toc14202"/>
      <w:r>
        <w:rPr>
          <w:rFonts w:ascii="Times New Roman" w:hAnsi="Times New Roman" w:eastAsia="宋体"/>
          <w:b/>
          <w:sz w:val="24"/>
        </w:rPr>
        <w:t>5.3.4光照安防子节点软件设计</w:t>
      </w:r>
      <w:bookmarkEnd w:id="87"/>
    </w:p>
    <w:p w14:paraId="3E145BC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光照安防子节点热点叫做灵汐-感知B光照安防，它担当起BH1750、MQ2、大门门磁以及卧室人体活动检测的工作。此节点的采集逻辑、端点声明、上报字段都和环境窗户节点是分开的。</w:t>
      </w:r>
    </w:p>
    <w:p w14:paraId="2D20FEF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光照数据可以用来表现环境情况，烟雾数据可以起到安全提示的作用，大门门磁可以用来控制门的开关，卧室人体活动可以用来判断运动触发的状态。节点同A节点一样使用配网以及注册的方式加入到中控里面来。</w:t>
      </w:r>
    </w:p>
    <w:p w14:paraId="58DE3100">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88" w:name="_Toc23681"/>
      <w:r>
        <w:rPr>
          <w:rFonts w:ascii="Times New Roman" w:hAnsi="Times New Roman" w:eastAsia="宋体"/>
          <w:b/>
          <w:sz w:val="24"/>
        </w:rPr>
        <w:t>5.3.5感知数据采集和上报的逻辑</w:t>
      </w:r>
      <w:bookmarkEnd w:id="88"/>
    </w:p>
    <w:p w14:paraId="15B651F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感知数据采集是周期性的读取。对于模拟或者数字型的传感器来说，节点会依照对应的引脚来获取数值或者状态信息；对于I2C类型的模块而言，节点会用总线的方式去读取到光照值。采集之后，节点把数据整理成统一的JSON字段，并且用HTTP的方式上传给中控。</w:t>
      </w:r>
    </w:p>
    <w:p w14:paraId="5A31090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上报逻辑除了把数值上交之外，还会把节点的身份以及运行情况都给出来。中控依照最近一次上报的时间来判定节点是不是在线的，然后把数据映射到设备的状态上面来。</w:t>
      </w:r>
    </w:p>
    <w:p w14:paraId="03B2781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为了防止上报字段出现混乱，感知节点要保证固定的字段语义。燃气、烟雾、门磁以及人体活动状态不能随便更改名字，在不同的版本里。字段稳定之后，中控才可以一直用同样的状态映射来显示数据，后面前端动态化也会变得容易一些。</w:t>
      </w:r>
    </w:p>
    <w:p w14:paraId="77DB5094">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89" w:name="_Toc19153"/>
      <w:r>
        <w:rPr>
          <w:rFonts w:ascii="Times New Roman" w:hAnsi="Times New Roman" w:eastAsia="宋体"/>
          <w:b/>
          <w:sz w:val="28"/>
        </w:rPr>
        <w:t>5.4执行层子节点软件设计</w:t>
      </w:r>
      <w:bookmarkEnd w:id="89"/>
    </w:p>
    <w:p w14:paraId="2D671265">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90" w:name="_Toc10595"/>
      <w:r>
        <w:rPr>
          <w:rFonts w:ascii="Times New Roman" w:hAnsi="Times New Roman" w:eastAsia="宋体"/>
          <w:b/>
          <w:sz w:val="24"/>
        </w:rPr>
        <w:t>5.4.1执行层集成节点阶段</w:t>
      </w:r>
      <w:bookmarkEnd w:id="90"/>
    </w:p>
    <w:p w14:paraId="084D6DA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执行层集成节点以前是旧三板体系里的ActionBoard-01，有客厅灯、卧室灯、客厅窗帘、卧室窗帘、窗户舵机以及四路家电继电器。该时期主要是检验中控执行设备模板同实际硬件之间有没有映射关系。</w:t>
      </w:r>
    </w:p>
    <w:p w14:paraId="0BED07C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集成节点阶段给之后的A/B真拆分赋予了硬件和逻辑的基础。经过此阶段之后就可以知道继电器触发电平、电机相序、舵机控制方法以及中控命令字段。</w:t>
      </w:r>
    </w:p>
    <w:p w14:paraId="6E5B31DF">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91" w:name="_Toc3096"/>
      <w:r>
        <w:rPr>
          <w:rFonts w:ascii="Times New Roman" w:hAnsi="Times New Roman" w:eastAsia="宋体"/>
          <w:b/>
          <w:sz w:val="24"/>
        </w:rPr>
        <w:t>5.4.2 灯光家电子节点软件设计</w:t>
      </w:r>
      <w:bookmarkEnd w:id="91"/>
    </w:p>
    <w:p w14:paraId="26A5115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灯光家电子节点热点叫“灵汐-执行A灯光家电”，是客厅灯、卧室灯以及四路家电继电器。开发板阶段已经完成了验证，C3PCB版把客厅灯映射到了IO10上，卧室灯映射到了IO4上，四路继电器映射到了IO2、IO3、IO0、IO1上。</w:t>
      </w:r>
    </w:p>
    <w:p w14:paraId="7115D7F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该节点接收到中控命令之后，依照目标设备ID来决定要操控哪个GPIO，然后修改自己的状态。因为继电器是用低电平来触发的，在程序开始的时候应该把它的状态设成关掉的。</w:t>
      </w:r>
    </w:p>
    <w:p w14:paraId="6E8091BB">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92" w:name="_Toc14314"/>
      <w:r>
        <w:rPr>
          <w:rFonts w:ascii="Times New Roman" w:hAnsi="Times New Roman" w:eastAsia="宋体"/>
          <w:b/>
          <w:sz w:val="24"/>
        </w:rPr>
        <w:t>5.4.3门窗伴侣子节点软件设计</w:t>
      </w:r>
      <w:bookmarkEnd w:id="92"/>
    </w:p>
    <w:p w14:paraId="3680718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门窗伴侣子节点热点叫“灵汐-执行B门窗伴侣”，担当起两个步进电机以及一个窗户舵机的任务。C3PCB版本里，电机1用的是IO2、IO3、IO0、IO1，电机2用的是IO4、IO5、IO6、IO7，舵机信号用的是IO10。</w:t>
      </w:r>
    </w:p>
    <w:p w14:paraId="491FC27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门窗伴侣节点软件的主要工作就是命令解析、步进电机的操作安排以及舵机的角度控制。电机的动作用比较保守的步进间隔来达到演示的目的。舵机按照180度来设计，之后再根据实际的情况来改变它的开合角度。</w:t>
      </w:r>
    </w:p>
    <w:p w14:paraId="71679DFB">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93" w:name="_Toc2830"/>
      <w:r>
        <w:rPr>
          <w:rFonts w:ascii="Times New Roman" w:hAnsi="Times New Roman" w:eastAsia="宋体"/>
          <w:b/>
          <w:sz w:val="24"/>
        </w:rPr>
        <w:t>5.4.4继电器、步进电机和舵机控制逻辑</w:t>
      </w:r>
      <w:bookmarkEnd w:id="93"/>
    </w:p>
    <w:p w14:paraId="67E0FF2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继电器控制比较简单，就是用GPIO的高低电平来控制以及保持状态。步进电机控制要依照相序给ULN2003的输入端，经过实测发现M2相序可以使用，也就是IN1、IN3、IN2、IN4。正式程序用的是缓慢完整的动作，这样窗帘的开合才比较清楚。</w:t>
      </w:r>
    </w:p>
    <w:p w14:paraId="586803B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舵机控制用的是PWM信号来达到角度定位的目的。和360度连续舵机时间控制不同，180度舵机角度控制更适用于窗户开合演示，而且在状态页面上可以表示成“打开”或者“关闭”。</w:t>
      </w:r>
    </w:p>
    <w:p w14:paraId="2125A99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程序还要对动作过程中的状态做描述。窗帘电机在动作的时候会是opening或者closing，动作结束后才会变成open或者closed。目前前端显示还是用固定的模板，但是执行节点里面保存着清楚的状态，有利于以后扩展出更细的设备状态来。</w:t>
      </w:r>
    </w:p>
    <w:p w14:paraId="127D2487">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94" w:name="_Toc22147"/>
      <w:r>
        <w:rPr>
          <w:rFonts w:ascii="Times New Roman" w:hAnsi="Times New Roman" w:eastAsia="宋体"/>
          <w:b/>
          <w:sz w:val="28"/>
        </w:rPr>
        <w:t>5.5语音交互和智能对话的设计</w:t>
      </w:r>
      <w:bookmarkEnd w:id="94"/>
    </w:p>
    <w:p w14:paraId="38235EA3">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95" w:name="_Toc2930"/>
      <w:r>
        <w:rPr>
          <w:rFonts w:ascii="Times New Roman" w:hAnsi="Times New Roman" w:eastAsia="宋体"/>
          <w:b/>
          <w:sz w:val="24"/>
        </w:rPr>
        <w:t>5.5.1 ASR和TTS语音链路</w:t>
      </w:r>
      <w:bookmarkEnd w:id="95"/>
    </w:p>
    <w:p w14:paraId="2C6CA66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语音交互链路由语音输入、语音识别、意图处理、回复生成以及语音合成输出这几个部分组成。系统用外部的ASR和TTS服务来减少本地语音模型集成的难度，但是又保留了中控端音频输入输出以及状态管理这些功能。</w:t>
      </w:r>
    </w:p>
    <w:p w14:paraId="2E3BD1F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语音链路开发的时候出现过录音失败、播放出错以及音频资源状态不清楚等状况。之后用日志和探针调试方法来找到音频输入、录音文件、TTS生成以及播放输出这几个部分。</w:t>
      </w:r>
    </w:p>
    <w:p w14:paraId="57D03D63">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96" w:name="_Toc13548"/>
      <w:r>
        <w:rPr>
          <w:rFonts w:ascii="Times New Roman" w:hAnsi="Times New Roman" w:eastAsia="宋体"/>
          <w:b/>
          <w:sz w:val="24"/>
        </w:rPr>
        <w:t>5.5.2 ChatAPI和自由对话</w:t>
      </w:r>
      <w:bookmarkEnd w:id="96"/>
    </w:p>
    <w:p w14:paraId="613EC4D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中控自由对话用的是ChatAPI来完成的，路径是/api/v3/chat/completions，max_tokens设为128。为了让前端显示更简单，系统用的是后端加上“（简要回答）”，前端只展示用户的原话。</w:t>
      </w:r>
    </w:p>
    <w:p w14:paraId="785AC9C3">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自由对话主要是用来做普通的问答以及自然语言交流的，它不直接负责设备控制的主要工作。设备控制应该主要依靠本地白名单、规则控制或者清楚的UI命令来完成，不能让自由对话模型做出无法解释的行为。</w:t>
      </w:r>
    </w:p>
    <w:p w14:paraId="2467F997">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97" w:name="_Toc29978"/>
      <w:r>
        <w:rPr>
          <w:rFonts w:ascii="Times New Roman" w:hAnsi="Times New Roman" w:eastAsia="宋体"/>
          <w:b/>
          <w:sz w:val="24"/>
        </w:rPr>
        <w:t>5.5.3音频驱动和探针调试办法</w:t>
      </w:r>
      <w:bookmarkEnd w:id="97"/>
    </w:p>
    <w:p w14:paraId="7E13713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音频驱动调试属于中控软件当中比较重要的一个问题。因为录音、播放、SD文件、I2S音频以及WebUI状态之间存在着很多个环节的联系，只凭页面上的提示不能确定出错是在哪一个环节里。</w:t>
      </w:r>
    </w:p>
    <w:p w14:paraId="08B6376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因此，在开发的时候就加入了探针式的调试方法，也就是在重要的地方记录下音频输入的情况、录音文件的状态、TTS文件的位置、播放的情况以及错误的信息。这个办法可以找到出问题的原因是由于驱动或者资源的状态不好造成的。</w:t>
      </w:r>
    </w:p>
    <w:p w14:paraId="43A666B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探针调试思想可以被应用到其他的模块上。对于复杂的链路来说，不能只在最后一页上出现“成功”或者“失败”的结果，还要在主要的路径上设置可以观测的地方。音频链路可以观测麦克风输入、录音文件、TTS请求、音频文件路径以及播放状态等；节点链路可以观测WiFi、注册、上报、命令执行这几个方面。</w:t>
      </w:r>
    </w:p>
    <w:p w14:paraId="1E0A5ADB">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98" w:name="_Toc32365"/>
      <w:r>
        <w:rPr>
          <w:rFonts w:ascii="Times New Roman" w:hAnsi="Times New Roman" w:eastAsia="宋体"/>
          <w:b/>
          <w:sz w:val="28"/>
        </w:rPr>
        <w:t>5.6设备控制逻辑和三层审核机制</w:t>
      </w:r>
      <w:bookmarkEnd w:id="98"/>
    </w:p>
    <w:p w14:paraId="560A08D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三层审核机制就是系统软件设计的安全边界。第一层白名单注重确定性，适合确定命令；第二层规则联想比较有智能，可以控制场景；第三层自由对话比较自然，但是不能直接控制设备。用这样的方式来分开之后，就不会出现把开放式的语言模型输出直接变成硬件操作的风险。</w:t>
      </w:r>
    </w:p>
    <w:p w14:paraId="7E90D0A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99" w:name="_Toc17873"/>
      <w:r>
        <w:rPr>
          <w:rFonts w:ascii="Times New Roman" w:hAnsi="Times New Roman" w:eastAsia="宋体"/>
          <w:b/>
          <w:sz w:val="24"/>
        </w:rPr>
        <w:t>5.6.1本地白名单控制</w:t>
      </w:r>
      <w:bookmarkEnd w:id="99"/>
    </w:p>
    <w:p w14:paraId="12F9C6E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地白名单是用来处理清楚的设备控制指令的，就是说可以给定客厅灯、卧室灯、窗帘等。白名单命令有确定的目标设备以及动作，所以可以直接进入控制流程。该层响应迅速、可解释性好，是系统设备控制的最佳选择。</w:t>
      </w:r>
    </w:p>
    <w:p w14:paraId="5662D1D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00" w:name="_Toc17085"/>
      <w:r>
        <w:rPr>
          <w:rFonts w:ascii="Times New Roman" w:hAnsi="Times New Roman" w:eastAsia="宋体"/>
          <w:b/>
          <w:sz w:val="24"/>
        </w:rPr>
        <w:t>5.6.2半白名单和规则联想控制</w:t>
      </w:r>
      <w:bookmarkEnd w:id="100"/>
    </w:p>
    <w:p w14:paraId="23BBC9D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半白名单以及规则控制是用来处理同设备或者场景有关但是表达不清的句子的。当用户提出有关于光、环境状况或者场景之类的要求的时候，系统会依照规则来决定是不是要执行相应的设备操作。该层增强了交互的灵活度，但是仍然处于设备控制语义之内。</w:t>
      </w:r>
    </w:p>
    <w:p w14:paraId="753A8E8C">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01" w:name="_Toc6947"/>
      <w:r>
        <w:rPr>
          <w:rFonts w:ascii="Times New Roman" w:hAnsi="Times New Roman" w:eastAsia="宋体"/>
          <w:b/>
          <w:sz w:val="24"/>
        </w:rPr>
        <w:t>5.6.3自由对话和设备控制边界的定义</w:t>
      </w:r>
      <w:bookmarkEnd w:id="101"/>
    </w:p>
    <w:p w14:paraId="45FA4A8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自由对话层不直接操控设备，只做普通的问答以及简短的交谈。这样的话就不会出现语言模型对于模糊语句产生不可预测的设备操作。三层审核机制保证了智能交互与控制安全之间的协调。</w:t>
      </w:r>
    </w:p>
    <w:p w14:paraId="2FE1C21E">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02" w:name="_Toc2851"/>
      <w:r>
        <w:rPr>
          <w:rFonts w:ascii="Times New Roman" w:hAnsi="Times New Roman" w:eastAsia="宋体"/>
          <w:b/>
          <w:sz w:val="28"/>
        </w:rPr>
        <w:t>5.7子节点通用运行机制</w:t>
      </w:r>
      <w:bookmarkEnd w:id="102"/>
    </w:p>
    <w:p w14:paraId="08DDCCDB">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03" w:name="_Toc23418"/>
      <w:r>
        <w:rPr>
          <w:rFonts w:ascii="Times New Roman" w:hAnsi="Times New Roman" w:eastAsia="宋体"/>
          <w:b/>
          <w:sz w:val="24"/>
        </w:rPr>
        <w:t>5.7.1配置读取和运行状态切换</w:t>
      </w:r>
      <w:bookmarkEnd w:id="103"/>
    </w:p>
    <w:p w14:paraId="6FE7EA9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子节点启动之后会先去读取之前保存下来的WiFi以及中控地址配置。假如没有配置的话就进入配网热点的状态当中，有配置的话就会试着去连接路由器然后注册中控。运行状态会依照WiFi、HTTP注册、上报这三个情况来改变。</w:t>
      </w:r>
    </w:p>
    <w:p w14:paraId="3837D53A">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04" w:name="_Toc9626"/>
      <w:r>
        <w:rPr>
          <w:rFonts w:ascii="Times New Roman" w:hAnsi="Times New Roman" w:eastAsia="宋体"/>
          <w:b/>
          <w:sz w:val="24"/>
        </w:rPr>
        <w:t>5.7.2 RGB状态灯逻辑</w:t>
      </w:r>
      <w:bookmarkEnd w:id="104"/>
    </w:p>
    <w:p w14:paraId="235BE31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RGB状态灯用的是四态逻辑，就是说WiFi没连上是红灯一直亮着，配网的时候是蓝绿色的深呼吸，WiFi已经连上了但是中控通信没有确认下来就是蓝色的深呼吸，WiFi和中控通信都正常的时候就是绿色的深呼吸。这个逻辑在感知层和执行层上是一致的。</w:t>
      </w:r>
    </w:p>
    <w:p w14:paraId="439C66F3">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05" w:name="_Toc319"/>
      <w:r>
        <w:rPr>
          <w:rFonts w:ascii="Times New Roman" w:hAnsi="Times New Roman" w:eastAsia="宋体"/>
          <w:b/>
          <w:sz w:val="24"/>
        </w:rPr>
        <w:t>5.7.3 异常情况处置</w:t>
      </w:r>
      <w:bookmarkEnd w:id="105"/>
    </w:p>
    <w:p w14:paraId="688C940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异常状况有WiFi连接不上、中控注册失败、运行中断线、上报失败这几种。节点会先做重连或者重新注册的操作，如果多次失败之后就会变成配网热点的状态。该种方法可以减小封装之后的维护工作量。</w:t>
      </w:r>
    </w:p>
    <w:p w14:paraId="5AD417E3">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06" w:name="_Toc15860"/>
      <w:r>
        <w:rPr>
          <w:rFonts w:ascii="Times New Roman" w:hAnsi="Times New Roman" w:eastAsia="宋体"/>
          <w:b/>
          <w:sz w:val="28"/>
        </w:rPr>
        <w:t>5.8远程访问和App封装方案</w:t>
      </w:r>
      <w:bookmarkEnd w:id="106"/>
    </w:p>
    <w:p w14:paraId="1CC563B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远程访问以及App套壳都是系统访问入口的延伸，给本地WebUI之外又增添了一种新的访问途径。远程网页可以用来显示状态、提供控制的入口，App套壳可以把网页界面伪装成一个移动应用程序。</w:t>
      </w:r>
    </w:p>
    <w:p w14:paraId="3B7EE02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可以知道的是，目前程序归档的重点是中控嵌入式主程序以及子节点程序，本地网页源码、远程网页源码、App工程之后还需要补充整理。论文里要把它当作扩展方案和现在的边界来写，不能把全部的源码给出来。</w:t>
      </w:r>
    </w:p>
    <w:p w14:paraId="1A8DC8A9">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07" w:name="_Toc24534"/>
      <w:r>
        <w:rPr>
          <w:rFonts w:ascii="Times New Roman" w:hAnsi="Times New Roman" w:eastAsia="宋体"/>
          <w:b/>
          <w:sz w:val="28"/>
        </w:rPr>
        <w:t>5.9本章小结</w:t>
      </w:r>
      <w:bookmarkEnd w:id="107"/>
    </w:p>
    <w:p w14:paraId="03C345D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章就软件整体架构、中控软件、感知层子节点、执行层子节点、语音交互、设备控制审核机制、子节点通用运行机制以及远程访问方案这几个方面来讲述系统软件的设计。用模块化的软件结构以及清楚的控制边界，在达成多入口交互的情况下也保证了设备控制链路可以被解释。</w:t>
      </w:r>
    </w:p>
    <w:p w14:paraId="2059BF7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sz w:val="24"/>
        </w:rPr>
        <w:br w:type="page"/>
      </w:r>
    </w:p>
    <w:p w14:paraId="33CB92CD">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08" w:name="_Toc23901"/>
      <w:r>
        <w:rPr>
          <w:rFonts w:ascii="Times New Roman" w:hAnsi="Times New Roman" w:eastAsia="宋体"/>
          <w:b/>
          <w:sz w:val="30"/>
        </w:rPr>
        <w:t>第六章网络通信和节点管理的设计</w:t>
      </w:r>
      <w:bookmarkEnd w:id="108"/>
    </w:p>
    <w:p w14:paraId="472FD3A0">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09" w:name="_Toc14769"/>
      <w:r>
        <w:rPr>
          <w:rFonts w:ascii="Times New Roman" w:hAnsi="Times New Roman" w:eastAsia="宋体"/>
          <w:b/>
          <w:sz w:val="28"/>
        </w:rPr>
        <w:t>6.1网络通信总体结构</w:t>
      </w:r>
      <w:bookmarkEnd w:id="109"/>
    </w:p>
    <w:p w14:paraId="7CD28DE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系统网络通信主要是在WiFi局域网里进行的。中控是局域网控制服务端、状态汇总中心，子节点连接到同一路由器之后就去访问中控地址了。感知节点用HTTP来注册并上报信息，执行节点用HTTP命令来接收控制指令。</w:t>
      </w:r>
    </w:p>
    <w:p w14:paraId="4893BD7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远程网页、App套壳是访问入口扩展，不会改动中控和子节点之间底层的通讯方式。系统底层依旧以局域网中控以及子节点HTTP接口为基础，因此调试起来会比较容易一些。</w:t>
      </w:r>
    </w:p>
    <w:p w14:paraId="059D29F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从网络拓扑的角度来看，系统是用中心化的管理模式来处理而不是全部的对等通信。子节点之间不会直接互相通信，而是把所有的信息都上报给中控，由中控来决定设备的状态怎样显示、命令怎样发送出去。这样做的结果就是损失了一些节点的自主性，但是得到了一个更清晰的状态中心以及更加容易维护的控制逻辑。</w:t>
      </w:r>
    </w:p>
    <w:p w14:paraId="1046FD53">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10" w:name="_Toc27307"/>
      <w:r>
        <w:rPr>
          <w:rFonts w:ascii="Times New Roman" w:hAnsi="Times New Roman" w:eastAsia="宋体"/>
          <w:b/>
          <w:sz w:val="28"/>
        </w:rPr>
        <w:t>6.2中控和子节点之间的通讯方式</w:t>
      </w:r>
      <w:bookmarkEnd w:id="110"/>
    </w:p>
    <w:p w14:paraId="7383E3A6">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11" w:name="_Toc30672"/>
      <w:r>
        <w:rPr>
          <w:rFonts w:ascii="Times New Roman" w:hAnsi="Times New Roman" w:eastAsia="宋体"/>
          <w:b/>
          <w:sz w:val="24"/>
        </w:rPr>
        <w:t>6.2.1当中控是局域网控制服务端</w:t>
      </w:r>
      <w:bookmarkEnd w:id="111"/>
    </w:p>
    <w:p w14:paraId="1E30202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给节点注册、数据上报、命令发送以及状态查询这些事情都提供了接口。子节点不需要等着底层广播就自动去访问中控地址。中控收到请求之后就会把运行时节点表更新一下，然后把信息传给WebUI和日志系统。</w:t>
      </w:r>
    </w:p>
    <w:p w14:paraId="7A1C26BB">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12" w:name="_Toc23122"/>
      <w:r>
        <w:rPr>
          <w:rFonts w:ascii="Times New Roman" w:hAnsi="Times New Roman" w:eastAsia="宋体"/>
          <w:b/>
          <w:sz w:val="24"/>
        </w:rPr>
        <w:t>6.2.2子节点是注册和上报终端</w:t>
      </w:r>
      <w:bookmarkEnd w:id="112"/>
    </w:p>
    <w:p w14:paraId="54FC409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子节点有自己独立的WiFi设置、节点身份、端点列表、上报逻辑以及状态灯反馈功能。每一个子节点都是实际的硬件控制单元，也是网络里的一种小终端。此设计使得节点可以单独配置、单独诊断，并且可以根据不同的角色来更换。</w:t>
      </w:r>
    </w:p>
    <w:p w14:paraId="6B32FC66">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13" w:name="_Toc5736"/>
      <w:r>
        <w:rPr>
          <w:rFonts w:ascii="Times New Roman" w:hAnsi="Times New Roman" w:eastAsia="宋体"/>
          <w:b/>
          <w:sz w:val="24"/>
        </w:rPr>
        <w:t>6.2.3 HTTP通信方式的选择</w:t>
      </w:r>
      <w:bookmarkEnd w:id="113"/>
    </w:p>
    <w:p w14:paraId="06AB0ED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系统用HTTP做为目前主要的通信手段，是因为HTTP调试起来比较简单，ESP32Arduino环境已经很完善了，可以很好地同WebUI以及REST风格的接口相连接，而且也符合现在局域网里节点数目少的情况。IEF RFC 9110给HTTP语义做了规定，给资源请求和响应赋予了标准的基础[4]。</w:t>
      </w:r>
    </w:p>
    <w:p w14:paraId="4C95DA3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MQTT更适合大规模发布订阅以及消息队列的情况，OASISMQTT5.0把它的定位定为轻量级发布/订阅协议[5]。但是本文系统目前主要关注的是中控和少数几个子节点之间注册、上报以及命令的交流，HTTP更加直观，有利于论文的说明以及现场调试。</w:t>
      </w:r>
    </w:p>
    <w:p w14:paraId="271E191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选择HTTP可以方便浏览器以及调试工具对接口进行检验。开发者可以利用访问状态接口、查看串口日志以及检查中控页面等方式来判断节点注册是不是成功的。对于教学和工程实践论文来说，可观察性、可解释性有时候比协议本身所达到的性能更好。</w:t>
      </w:r>
    </w:p>
    <w:p w14:paraId="694E7F33">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14" w:name="_Toc29446"/>
      <w:r>
        <w:rPr>
          <w:rFonts w:ascii="Times New Roman" w:hAnsi="Times New Roman" w:eastAsia="宋体"/>
          <w:b/>
          <w:sz w:val="28"/>
        </w:rPr>
        <w:t>6.3节点注册机制的设计</w:t>
      </w:r>
      <w:bookmarkEnd w:id="114"/>
    </w:p>
    <w:p w14:paraId="5832A72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15" w:name="_Toc14207"/>
      <w:r>
        <w:rPr>
          <w:rFonts w:ascii="Times New Roman" w:hAnsi="Times New Roman" w:eastAsia="宋体"/>
          <w:b/>
          <w:sz w:val="24"/>
        </w:rPr>
        <w:t>6.3.1节点身份信息的设计</w:t>
      </w:r>
      <w:bookmarkEnd w:id="115"/>
    </w:p>
    <w:p w14:paraId="2BB83BE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节点注册信息有node_id、节点名称、节点类型、角色、通信方式、MAC地址、IP地址以及固件版本这些内容。感知层和执行层节点用不同的node_id来区别开来，也就是环境窗户、光照安防、灯光家电、门窗伴侣等等。</w:t>
      </w:r>
    </w:p>
    <w:p w14:paraId="334FF996">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16" w:name="_Toc29767"/>
      <w:r>
        <w:rPr>
          <w:rFonts w:ascii="Times New Roman" w:hAnsi="Times New Roman" w:eastAsia="宋体"/>
          <w:b/>
          <w:sz w:val="24"/>
        </w:rPr>
        <w:t>6.3.2节点端点信息设计</w:t>
      </w:r>
      <w:bookmarkEnd w:id="116"/>
    </w:p>
    <w:p w14:paraId="216EF81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端点是用来表示节点可以给出的传感数据或者执行的能力的。感知A节点有温度、湿度、燃气、窗户门磁以及客厅人体活动端点，感知B节点有光照、烟雾、大门门磁、卧室人体活动端点，执行A和执行B有灯光、继电器、电机、舵机等有关端点。</w:t>
      </w:r>
    </w:p>
    <w:p w14:paraId="37EDCEA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端点设计要保证语义不变。温度、湿度、光照、门磁、人体活动、继电器、电机、舵机这些端点一旦被中控或者前端所用，就不能在不同的版本里随便更改名称。端点命名稳定可以减少中控适配的成本，也方便以后把固定的模板慢慢转移到动态的设备模型当中。</w:t>
      </w:r>
    </w:p>
    <w:p w14:paraId="73EDB205">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17" w:name="_Toc5064"/>
      <w:r>
        <w:rPr>
          <w:rFonts w:ascii="Times New Roman" w:hAnsi="Times New Roman" w:eastAsia="宋体"/>
          <w:b/>
          <w:sz w:val="24"/>
        </w:rPr>
        <w:t>6.3.3 注册流程设计</w:t>
      </w:r>
      <w:bookmarkEnd w:id="117"/>
    </w:p>
    <w:p w14:paraId="77E8FF2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注册过程有节点启动、读取配置、连接WiFi、向中控注册接口发送请求、中控保存节点信息、节点处于正常工作状态这几个步骤。注册之后节点就可以定期地上报数据，状态灯也会依照通信是否成功而改变为绿色的深呼吸。</w:t>
      </w:r>
    </w:p>
    <w:p w14:paraId="0A007DDA">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18" w:name="_Toc5738"/>
      <w:r>
        <w:rPr>
          <w:rFonts w:ascii="Times New Roman" w:hAnsi="Times New Roman" w:eastAsia="宋体"/>
          <w:b/>
          <w:sz w:val="28"/>
        </w:rPr>
        <w:t>6.4数据上报机制的设计</w:t>
      </w:r>
      <w:bookmarkEnd w:id="118"/>
    </w:p>
    <w:p w14:paraId="7B68750B">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19" w:name="_Toc773"/>
      <w:r>
        <w:rPr>
          <w:rFonts w:ascii="Times New Roman" w:hAnsi="Times New Roman" w:eastAsia="宋体"/>
          <w:b/>
          <w:sz w:val="24"/>
        </w:rPr>
        <w:t>6.4.1感知层数据上报告</w:t>
      </w:r>
      <w:r>
        <w:rPr>
          <w:rFonts w:ascii="Times New Roman" w:hAnsi="Times New Roman" w:eastAsia="宋体"/>
          <w:b/>
          <w:sz w:val="24"/>
        </w:rPr>
        <w:br w:type="textWrapping"/>
      </w:r>
      <w:r>
        <w:rPr>
          <w:rFonts w:ascii="Times New Roman" w:hAnsi="Times New Roman" w:eastAsia="宋体"/>
          <w:b/>
          <w:sz w:val="24"/>
        </w:rPr>
        <w:t>6.4.1感知层数据上报</w:t>
      </w:r>
      <w:bookmarkEnd w:id="119"/>
    </w:p>
    <w:p w14:paraId="731DFE6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感知层子节点定时收集传感器的数据然后上传。上传的信息除了有传感器数值之外还有节点的身份以及运行情况。中控收到之后会更新设备的状态表以及节点最近一次上报的时间。</w:t>
      </w:r>
    </w:p>
    <w:p w14:paraId="21F86263">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20" w:name="_Toc22498"/>
      <w:r>
        <w:rPr>
          <w:rFonts w:ascii="Times New Roman" w:hAnsi="Times New Roman" w:eastAsia="宋体"/>
          <w:b/>
          <w:sz w:val="24"/>
        </w:rPr>
        <w:t>6.4.2执行层状态上报</w:t>
      </w:r>
      <w:bookmarkEnd w:id="120"/>
    </w:p>
    <w:p w14:paraId="6E4F404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也要把状态上传上去，就是说灯光是不是亮着、继电器是不是吸合、电机现在处于什么状态、舵机是打开还是关闭。执行层状态上报可以保证页面上所显示出来的和实际设备的动作是一致的，给以后的故障诊断打下基础。</w:t>
      </w:r>
    </w:p>
    <w:p w14:paraId="13B48330">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21" w:name="_Toc24749"/>
      <w:r>
        <w:rPr>
          <w:rFonts w:ascii="Times New Roman" w:hAnsi="Times New Roman" w:eastAsia="宋体"/>
          <w:b/>
          <w:sz w:val="24"/>
        </w:rPr>
        <w:t>6.4.3在线状态更新时刻保持</w:t>
      </w:r>
      <w:bookmarkEnd w:id="121"/>
    </w:p>
    <w:p w14:paraId="7E0AC08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根据最近注册时间和最近上报时间来确定节点在线情况。如果节点长时间没有通信的话，就认为它是离线或者有故障。这个办法比仅仅用页面固定显示要好很多，而且可以用来辨别出真实的A/B子节点是不是在线的。</w:t>
      </w:r>
    </w:p>
    <w:p w14:paraId="210D54AD">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22" w:name="_Toc27092"/>
      <w:r>
        <w:rPr>
          <w:rFonts w:ascii="Times New Roman" w:hAnsi="Times New Roman" w:eastAsia="宋体"/>
          <w:b/>
          <w:sz w:val="28"/>
        </w:rPr>
        <w:t>6.5命令发出之后马上就会有反应</w:t>
      </w:r>
      <w:bookmarkEnd w:id="122"/>
    </w:p>
    <w:p w14:paraId="08E4DE38">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23" w:name="_Toc30391"/>
      <w:r>
        <w:rPr>
          <w:rFonts w:ascii="Times New Roman" w:hAnsi="Times New Roman" w:eastAsia="宋体"/>
          <w:b/>
          <w:sz w:val="24"/>
        </w:rPr>
        <w:t>6.5.1命令下达过程</w:t>
      </w:r>
      <w:bookmarkEnd w:id="123"/>
    </w:p>
    <w:p w14:paraId="025E9EE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命令下达的过程是从用户发出的控制请求开始的。用户用WebUI、语音或者规则来触发控制之后，中控会找到对应的执行节点地址，然后把控制命令发送给执行节点命令接口。</w:t>
      </w:r>
    </w:p>
    <w:p w14:paraId="7CF7505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24" w:name="_Toc24120"/>
      <w:r>
        <w:rPr>
          <w:rFonts w:ascii="Times New Roman" w:hAnsi="Times New Roman" w:eastAsia="宋体"/>
          <w:b/>
          <w:sz w:val="24"/>
        </w:rPr>
        <w:t>6.5.2执行节点命令解析</w:t>
      </w:r>
      <w:bookmarkEnd w:id="124"/>
    </w:p>
    <w:p w14:paraId="4F000DA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节点接收到命令之后，依照设备ID以及动作类型来确定控制对象。对于灯、继电器来说，节点会用GPIO来控制输出；对于舵机而言，节点发出的是PWM信号；对于步进电机来说，节点会按照相序和步进间隔来完成动作。</w:t>
      </w:r>
    </w:p>
    <w:p w14:paraId="79FA19FA">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25" w:name="_Toc10157"/>
      <w:r>
        <w:rPr>
          <w:rFonts w:ascii="Times New Roman" w:hAnsi="Times New Roman" w:eastAsia="宋体"/>
          <w:b/>
          <w:sz w:val="24"/>
        </w:rPr>
        <w:t>6.5.3执行结果和状态反馈</w:t>
      </w:r>
      <w:bookmarkEnd w:id="125"/>
    </w:p>
    <w:p w14:paraId="5FEDB08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执行完毕之后，节点会把本地的状态更新后，再通过响应或者之后上报的方式告诉中控。该种办法可以降低页面状态和实际设备状态不同的情况发生，也为第8章前后端状态对齐问题做总结打下基础。</w:t>
      </w:r>
    </w:p>
    <w:p w14:paraId="607CA42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反馈不只是给页面显示用的，也是用来做故障排查的。当用户点击了“打开窗帘”，但是电机却没有动起来的时候，就要去辨别是不是因为命令没发出去了，或者是节点没接收到，或者是GPIO没有发出信号，或者是电机供电出了问题。执行节点保持状态反馈以及串口日志，可以把问题找到从“设备不动”变成更具体的问题。</w:t>
      </w:r>
    </w:p>
    <w:p w14:paraId="3EC29A0E">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26" w:name="_Toc3091"/>
      <w:r>
        <w:rPr>
          <w:rFonts w:ascii="Times New Roman" w:hAnsi="Times New Roman" w:eastAsia="宋体"/>
          <w:b/>
          <w:sz w:val="28"/>
        </w:rPr>
        <w:t>6.6配网热点和WiFi恢复机制</w:t>
      </w:r>
      <w:bookmarkEnd w:id="126"/>
    </w:p>
    <w:p w14:paraId="7F04005F">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27" w:name="_Toc6782"/>
      <w:r>
        <w:rPr>
          <w:rFonts w:ascii="Times New Roman" w:hAnsi="Times New Roman" w:eastAsia="宋体"/>
          <w:b/>
          <w:sz w:val="24"/>
        </w:rPr>
        <w:t>6.6.1第一次没有配置的配网流程</w:t>
      </w:r>
      <w:bookmarkEnd w:id="127"/>
    </w:p>
    <w:p w14:paraId="7020BF5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第一次启动或者擦掉Flash之后，节点就不会保存WiFi的设置，就会自动开启配网热点。用户用手机连接上这个热点之后，在配网页面里输入WiFi名称、WiFi密码以及中控地址。节点保存好配置之后就重启或者自动连接到路由器。</w:t>
      </w:r>
    </w:p>
    <w:p w14:paraId="0063A43F">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28" w:name="_Toc666"/>
      <w:r>
        <w:rPr>
          <w:rFonts w:ascii="Times New Roman" w:hAnsi="Times New Roman" w:eastAsia="宋体"/>
          <w:b/>
          <w:sz w:val="24"/>
        </w:rPr>
        <w:t>6.6.2已经存在的配置自动连接流程</w:t>
      </w:r>
      <w:bookmarkEnd w:id="128"/>
    </w:p>
    <w:p w14:paraId="170C7D8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节点已经保存了配置之后，在开机的时候就会马上和路由器的WiFi相连，然后去注册中控。注册成功之后节点就处于正常的运行状态，配网热点就关闭了。</w:t>
      </w:r>
    </w:p>
    <w:p w14:paraId="0772D35C">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29" w:name="_Toc32158"/>
      <w:r>
        <w:rPr>
          <w:rFonts w:ascii="Times New Roman" w:hAnsi="Times New Roman" w:eastAsia="宋体"/>
          <w:b/>
          <w:sz w:val="24"/>
        </w:rPr>
        <w:t>6.6.3 WiFi掉线后重新连接的步骤</w:t>
      </w:r>
      <w:bookmarkEnd w:id="129"/>
    </w:p>
    <w:p w14:paraId="0E9DE9C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当WiFi连接失败的时间超过了规定的时间之后，节点就会再次打开配网热点。运行的时候如果WiFi断开了，节点会先试着重新连接，多次失败之后才会进入配网状态。该设计提高了节点在路由器改变或者中控地址出错的时候恢复的能力。</w:t>
      </w:r>
    </w:p>
    <w:p w14:paraId="361DBBA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WiFi恢复机制的好处就是减小了“封装之后还要重新烧录”的可能性。路由器更换或者密码不对的时候，节点会自动打开热点让用户来重新设置；如果只是暂时断开，节点会先重连，从而防止多次进入配网状态。该种方法既保证了恢复性又保证了运行的稳定。</w:t>
      </w:r>
    </w:p>
    <w:p w14:paraId="015951F1">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30" w:name="_Toc27189"/>
      <w:r>
        <w:rPr>
          <w:rFonts w:ascii="Times New Roman" w:hAnsi="Times New Roman" w:eastAsia="宋体"/>
          <w:b/>
          <w:sz w:val="24"/>
        </w:rPr>
        <w:t>6.6.4配网页设计边界</w:t>
      </w:r>
      <w:bookmarkEnd w:id="130"/>
    </w:p>
    <w:p w14:paraId="09A39CD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配网页只用来填写WiFi和中控地址，没有清除配置的按钮，也没有用到按键长按或者4×4矩阵键盘暗码。强制重新演示配网流程的时候，可以擦除Flash之后重烧同样的程序来达到无配置的状态。</w:t>
      </w:r>
    </w:p>
    <w:p w14:paraId="35D5C18B">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31" w:name="_Toc25724"/>
      <w:r>
        <w:rPr>
          <w:rFonts w:ascii="Times New Roman" w:hAnsi="Times New Roman" w:eastAsia="宋体"/>
          <w:b/>
          <w:sz w:val="28"/>
        </w:rPr>
        <w:t>6.7节点在线情况以及故障诊断</w:t>
      </w:r>
      <w:bookmarkEnd w:id="131"/>
    </w:p>
    <w:p w14:paraId="27088066">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32" w:name="_Toc27314"/>
      <w:r>
        <w:rPr>
          <w:rFonts w:ascii="Times New Roman" w:hAnsi="Times New Roman" w:eastAsia="宋体"/>
          <w:b/>
          <w:sz w:val="24"/>
        </w:rPr>
        <w:t>6.7.1节点在线状况的判定</w:t>
      </w:r>
      <w:bookmarkEnd w:id="132"/>
    </w:p>
    <w:p w14:paraId="5F5BDD4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节点在线状态是根据注册、上报以及最后通信时间这三个方面来决定的。只看设备状态表里的固定项目不能够知道真实的物理节点是否在线，真实的物理节点状态应该用节点注册表和最近上报记录来确定。</w:t>
      </w:r>
    </w:p>
    <w:p w14:paraId="67DED4EB">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33" w:name="_Toc6488"/>
      <w:r>
        <w:rPr>
          <w:rFonts w:ascii="Times New Roman" w:hAnsi="Times New Roman" w:eastAsia="宋体"/>
          <w:b/>
          <w:sz w:val="24"/>
        </w:rPr>
        <w:t>6.7.2中控节点注册表</w:t>
      </w:r>
      <w:bookmarkEnd w:id="133"/>
    </w:p>
    <w:p w14:paraId="358E976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中控节点注册表里有子节点真实的注册信息，有A/B感知节点也有A/B执行节点。因为中控前端还有兼容模板，论文以及使用说明里面要清楚地指出，在判断A/B子节点是否在线的时候应该先看节点注册表。</w:t>
      </w:r>
    </w:p>
    <w:p w14:paraId="48F656B1">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34" w:name="_Toc10303"/>
      <w:r>
        <w:rPr>
          <w:rFonts w:ascii="Times New Roman" w:hAnsi="Times New Roman" w:eastAsia="宋体"/>
          <w:b/>
          <w:sz w:val="24"/>
        </w:rPr>
        <w:t>6.7.3 RGB状态灯和网络状态之间的联系</w:t>
      </w:r>
      <w:bookmarkEnd w:id="134"/>
    </w:p>
    <w:p w14:paraId="4E2A4DB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RGB状态灯就是节点运行情况的一个快捷诊断通道。红色一直亮着就是WiFi没连上，蓝绿色交替呼吸就是配网当中，蓝色交替呼吸就是WiFi已经连上了但是中控通信没有被确认，绿色交替呼吸就是WiFi和中控通信都正常。</w:t>
      </w:r>
    </w:p>
    <w:p w14:paraId="5E9D6429">
      <w:pPr>
        <w:pageBreakBefore w:val="0"/>
        <w:widowControl/>
        <w:kinsoku/>
        <w:wordWrap/>
        <w:overflowPunct/>
        <w:topLinePunct w:val="0"/>
        <w:autoSpaceDE/>
        <w:autoSpaceDN/>
        <w:bidi w:val="0"/>
        <w:adjustRightInd/>
        <w:snapToGrid/>
        <w:spacing w:before="0" w:after="0" w:line="360" w:lineRule="auto"/>
        <w:ind w:firstLine="482" w:firstLineChars="200"/>
        <w:jc w:val="left"/>
        <w:textAlignment w:val="auto"/>
        <w:outlineLvl w:val="2"/>
      </w:pPr>
      <w:bookmarkStart w:id="135" w:name="_Toc20211"/>
      <w:r>
        <w:rPr>
          <w:rFonts w:ascii="Times New Roman" w:hAnsi="Times New Roman" w:eastAsia="宋体"/>
          <w:b/>
          <w:sz w:val="24"/>
        </w:rPr>
        <w:t>6.7.4常见的异常情况剖析</w:t>
      </w:r>
      <w:bookmarkEnd w:id="135"/>
    </w:p>
    <w:p w14:paraId="61F6C91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当节点红灯一直亮着的时候，一般是因为路由器的WiFi没有接上或者配置有误；蓝绿色深呼吸表示正在配网；蓝色深呼吸代表WiFi已经连上了但是中控地址、注册接口或者中控状态存在异常；绿色深呼吸表示节点主链路大体上是正常的。</w:t>
      </w:r>
    </w:p>
    <w:p w14:paraId="784AF2D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状态灯和节点注册表要一起用起来。状态灯可以很快地看出情况，节点注册表可以确定中控是不是真的收到了注册以及上报。如果节点是绿色的但是中控没有状态更新，那应该是前端显示或者状态映射的问题；如果节点是蓝色的，那就是中控地址、网络路由或者注册接口出问题了。</w:t>
      </w:r>
    </w:p>
    <w:p w14:paraId="4A608BF2">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36" w:name="_Toc13520"/>
      <w:r>
        <w:rPr>
          <w:rFonts w:ascii="Times New Roman" w:hAnsi="Times New Roman" w:eastAsia="宋体"/>
          <w:b/>
          <w:sz w:val="28"/>
        </w:rPr>
        <w:t>6.8本地访问、远程访问和App访问之间的联系</w:t>
      </w:r>
      <w:bookmarkEnd w:id="136"/>
    </w:p>
    <w:p w14:paraId="4EDB6FE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本地WebUI就是系统的主要入口，远程网页、App套壳属于访问方式的延伸。不管用户是从哪里开始操作的，最后都要经过中控和节点之间的通信来获取状态或者操控设备。</w:t>
      </w:r>
    </w:p>
    <w:p w14:paraId="64A6B26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现在论文主要阐述的是远程访问以及App套壳之间存在的联系，不把没有归档的源码当作是完整的交付物。之后可以再添加上远程网页源码、App工程以及访问权限的设计。</w:t>
      </w:r>
    </w:p>
    <w:p w14:paraId="245C5DA0">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37" w:name="_Toc14524"/>
      <w:r>
        <w:rPr>
          <w:rFonts w:ascii="Times New Roman" w:hAnsi="Times New Roman" w:eastAsia="宋体"/>
          <w:b/>
          <w:sz w:val="28"/>
        </w:rPr>
        <w:t>6.9本章小结</w:t>
      </w:r>
      <w:bookmarkEnd w:id="137"/>
    </w:p>
    <w:p w14:paraId="2DFB5B6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章主要就网络通信和节点管理的设计展开论述，阐述了中控和子节点之间通信的结构、HTTP注册和上报的方式、命令发送和响应的机制、统一配网恢复的过程以及节点状态检测的办法。依靠上述各种办法，系统可以在WiFi局域网里达成多节点接入、状态同步、执行控制的目的，在网络出现故障的时候可以自动地进行恢复，并且有可视化的诊断功能。</w:t>
      </w:r>
    </w:p>
    <w:p w14:paraId="2D636FE1">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表6-1RGB状态灯和网络状态对应的表格</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3D0D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75009F6">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状态</w:t>
            </w:r>
          </w:p>
        </w:tc>
        <w:tc>
          <w:tcPr>
            <w:tcW w:w="3079" w:type="dxa"/>
            <w:vAlign w:val="center"/>
          </w:tcPr>
          <w:p w14:paraId="7065A8EF">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LED表现</w:t>
            </w:r>
          </w:p>
        </w:tc>
        <w:tc>
          <w:tcPr>
            <w:tcW w:w="3079" w:type="dxa"/>
            <w:vAlign w:val="center"/>
          </w:tcPr>
          <w:p w14:paraId="10FD8CE5">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含义</w:t>
            </w:r>
          </w:p>
        </w:tc>
      </w:tr>
      <w:tr w14:paraId="6168A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5CE839B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WiFi未连接</w:t>
            </w:r>
          </w:p>
        </w:tc>
        <w:tc>
          <w:tcPr>
            <w:tcW w:w="3079" w:type="dxa"/>
            <w:vAlign w:val="center"/>
          </w:tcPr>
          <w:p w14:paraId="15D8394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红色常亮</w:t>
            </w:r>
          </w:p>
        </w:tc>
        <w:tc>
          <w:tcPr>
            <w:tcW w:w="3079" w:type="dxa"/>
            <w:vAlign w:val="center"/>
          </w:tcPr>
          <w:p w14:paraId="464B1AE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节点未连接路由器</w:t>
            </w:r>
          </w:p>
        </w:tc>
      </w:tr>
      <w:tr w14:paraId="4C381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E16EC3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配网中</w:t>
            </w:r>
          </w:p>
        </w:tc>
        <w:tc>
          <w:tcPr>
            <w:tcW w:w="3079" w:type="dxa"/>
            <w:vAlign w:val="center"/>
          </w:tcPr>
          <w:p w14:paraId="27A3D4D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蓝绿色深呼吸</w:t>
            </w:r>
          </w:p>
        </w:tc>
        <w:tc>
          <w:tcPr>
            <w:tcW w:w="3079" w:type="dxa"/>
            <w:vAlign w:val="center"/>
          </w:tcPr>
          <w:p w14:paraId="71905B7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热点开启，等待配置</w:t>
            </w:r>
          </w:p>
        </w:tc>
      </w:tr>
      <w:tr w14:paraId="5FFAC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BFE50D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中控未确认</w:t>
            </w:r>
          </w:p>
        </w:tc>
        <w:tc>
          <w:tcPr>
            <w:tcW w:w="3079" w:type="dxa"/>
            <w:vAlign w:val="center"/>
          </w:tcPr>
          <w:p w14:paraId="3E64FD1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蓝色深呼吸</w:t>
            </w:r>
          </w:p>
        </w:tc>
        <w:tc>
          <w:tcPr>
            <w:tcW w:w="3079" w:type="dxa"/>
            <w:vAlign w:val="center"/>
          </w:tcPr>
          <w:p w14:paraId="51C53C1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WiFi已连接但注册/上报未成功</w:t>
            </w:r>
          </w:p>
        </w:tc>
      </w:tr>
      <w:tr w14:paraId="669B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ADADB2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运行正常</w:t>
            </w:r>
          </w:p>
        </w:tc>
        <w:tc>
          <w:tcPr>
            <w:tcW w:w="3079" w:type="dxa"/>
            <w:vAlign w:val="center"/>
          </w:tcPr>
          <w:p w14:paraId="76CDE73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绿色深呼吸</w:t>
            </w:r>
          </w:p>
        </w:tc>
        <w:tc>
          <w:tcPr>
            <w:tcW w:w="3079" w:type="dxa"/>
            <w:vAlign w:val="center"/>
          </w:tcPr>
          <w:p w14:paraId="6AFE633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WiFi与中控通信正常</w:t>
            </w:r>
          </w:p>
        </w:tc>
      </w:tr>
    </w:tbl>
    <w:p w14:paraId="1D8E39F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49059CE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sz w:val="24"/>
        </w:rPr>
        <w:br w:type="page"/>
      </w:r>
    </w:p>
    <w:p w14:paraId="760AED7F">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38" w:name="_Toc545"/>
      <w:r>
        <w:rPr>
          <w:rFonts w:ascii="Times New Roman" w:hAnsi="Times New Roman" w:eastAsia="宋体"/>
          <w:b/>
          <w:sz w:val="30"/>
        </w:rPr>
        <w:t>第七章系统测试和结果分析</w:t>
      </w:r>
      <w:bookmarkEnd w:id="138"/>
    </w:p>
    <w:p w14:paraId="00850BFB">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39" w:name="_Toc1379"/>
      <w:r>
        <w:rPr>
          <w:rFonts w:ascii="Times New Roman" w:hAnsi="Times New Roman" w:eastAsia="宋体"/>
          <w:b/>
          <w:sz w:val="28"/>
        </w:rPr>
        <w:t>7.1 测试环境和测试办法</w:t>
      </w:r>
      <w:bookmarkEnd w:id="139"/>
    </w:p>
    <w:p w14:paraId="75FD3EE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测试环境有ESP32-S3中控终端、感知层A/B子节点、执行层A/B开发板版本、执行层C3PCB设计文件、外部5V电源模块、继电器、电机、舵机、传感器模块、ArduinoIDE、串口监视器以及浏览器。</w:t>
      </w:r>
    </w:p>
    <w:p w14:paraId="54DD9E4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测试方法按照先单点再联动、先低风险再负载、先串口再页面的顺序来开展。就传感器而言，先做本地采集的检验，然后再做中控上报的检验；对于执行器来说，先看GPIO以及模块的动作，之后才把它们连接到实际的负载上；对于网络功能来说，先做配网热点的检验，再做注册和上报的检验。</w:t>
      </w:r>
    </w:p>
    <w:p w14:paraId="376F2763">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测试记录要尽可能保存好证据链条。每一个重要的测试都要有测试对象、程序版本、接线方式、串口现象、中控页面的结果以及最后的结论。这样以后论文、答辩或者新的账号继承的时候就不必再从聊天记录里找资料了。</w:t>
      </w:r>
    </w:p>
    <w:p w14:paraId="2F7AC0C2">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40" w:name="_Toc126"/>
      <w:r>
        <w:rPr>
          <w:rFonts w:ascii="Times New Roman" w:hAnsi="Times New Roman" w:eastAsia="宋体"/>
          <w:b/>
          <w:sz w:val="28"/>
        </w:rPr>
        <w:t>7.2中控功能测试</w:t>
      </w:r>
      <w:bookmarkEnd w:id="140"/>
    </w:p>
    <w:p w14:paraId="37EA3E6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中控功能测试有系统启动、WebUI访问、系统设置、设备状态显示、节点注册表呈现、语音交流以及智能交谈等部分。中控静态检验结果表明，有17个ino文件花括号配平、ChatAPI路径、旧Responses被删除、本地固定闲聊话术被删除、旧系统提示词被删除、WebUIgzip版本都合格。</w:t>
      </w:r>
    </w:p>
    <w:p w14:paraId="2C909D43">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WebUI测试主要看页面是否可以正常打开、设备状态是否可以被看见、系统日志是否可以记录下重要的事情、节点注册表是不是真实的A/B子节点。对于前端固定模板和动态节点表同时存在的状况，测试结果要以节点注册表为依据来判断出真实的节点在线情况。</w:t>
      </w:r>
    </w:p>
    <w:p w14:paraId="12934556">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41" w:name="_Toc22262"/>
      <w:r>
        <w:rPr>
          <w:rFonts w:ascii="Times New Roman" w:hAnsi="Times New Roman" w:eastAsia="宋体"/>
          <w:b/>
          <w:sz w:val="28"/>
        </w:rPr>
        <w:t>7.3感知层子节点测试</w:t>
      </w:r>
      <w:bookmarkEnd w:id="141"/>
    </w:p>
    <w:p w14:paraId="11B87A3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感知层测试是按照A/B两个子节点来开展的。环境窗户节点检测温湿度数据、燃气情况、窗户门磁开关以及客厅人体动作触发；光照安防节点检测光照变化、烟雾状况、大门门磁开启或者关闭以及卧室人体动作触发。</w:t>
      </w:r>
    </w:p>
    <w:p w14:paraId="3CDEF96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测试的时候先看串口输出以及传感器本地读数，再看中控节点注册表、设备状态页面。对于HC-SR505来说，要依靠人体动作来完成验证，而不是让静止的人一直保持“有人”的状态。</w:t>
      </w:r>
    </w:p>
    <w:p w14:paraId="34D5823D">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42" w:name="_Toc14568"/>
      <w:r>
        <w:rPr>
          <w:rFonts w:ascii="Times New Roman" w:hAnsi="Times New Roman" w:eastAsia="宋体"/>
          <w:b/>
          <w:sz w:val="28"/>
        </w:rPr>
        <w:t>7.4执行层子节点测试</w:t>
      </w:r>
      <w:bookmarkEnd w:id="142"/>
    </w:p>
    <w:p w14:paraId="515171E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执行层测试有灯光家电子节点以及门窗伴侣子节点。灯光家电子节点对客厅灯、卧室灯以及四路继电器控制做测试，门窗伴侣子节点对两个步进电机正反转动作以及舵机开合角度进行测试。</w:t>
      </w:r>
    </w:p>
    <w:p w14:paraId="37EB368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步进电机测试的时候要检查出外面的5V、共地以及ULN2003跳线帽。正式演示用的是比较小的步进间隔以及4096步完整的动作来达到动作清楚、不容易丢步的目的。舵机测试主要看开合的方向和角度是不是符合要求的。</w:t>
      </w:r>
    </w:p>
    <w:p w14:paraId="118CA8CF">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43" w:name="_Toc27891"/>
      <w:r>
        <w:rPr>
          <w:rFonts w:ascii="Times New Roman" w:hAnsi="Times New Roman" w:eastAsia="宋体"/>
          <w:b/>
          <w:sz w:val="28"/>
        </w:rPr>
        <w:t>7.5网络配网和状态恢复测试</w:t>
      </w:r>
      <w:bookmarkEnd w:id="143"/>
    </w:p>
    <w:p w14:paraId="65676BE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配网测试有初次无配置配网、已有配置自动连接、WiFi失败重连、中控通信故障诊断这几种情况。第一次配网的时候可以先清除Flash再重新烧录节点程序来启动。一般情况下节点会自动打开热点，用户填写好配置之后就可以连接到路由器上进行注册了。</w:t>
      </w:r>
    </w:p>
    <w:p w14:paraId="1772D0B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状态恢复测试主要关注RGB状态灯的变化以及中控节点表。红色是没联网，蓝绿色是配网中，蓝色是中控通信没有被确认，绿色是通信正常。执行层A/B验证完毕之后，该配网逻辑就会被赋予给感知层，从而产生出一个统一的机制。</w:t>
      </w:r>
    </w:p>
    <w:p w14:paraId="21524DE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配网恢复测试除了要检验“可以配上”，还要检验“失败之后能否恢复正常”。故意输入错误的WiFi密码、断掉路由器、填写错误的中控地址等都可以来检验节点是不是处于期望的状态。这类测试比一次成功的配网更能体现出系统的健壮性。</w:t>
      </w:r>
    </w:p>
    <w:p w14:paraId="005758CA">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44" w:name="_Toc25946"/>
      <w:r>
        <w:rPr>
          <w:rFonts w:ascii="Times New Roman" w:hAnsi="Times New Roman" w:eastAsia="宋体"/>
          <w:b/>
          <w:sz w:val="28"/>
        </w:rPr>
        <w:t>7.6 WebUI、远程访问和App访问测试</w:t>
      </w:r>
      <w:bookmarkEnd w:id="144"/>
    </w:p>
    <w:p w14:paraId="30A9E8A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地WebUI测试主要是检验页面访问、设备状态查看、设备控制以及日志显示这几个方面。远程访问和App套壳测试主要是检验入口可用性以及页面访问的一致性。因为远程网页源码和App工程还没有被归档，所以这部分测试只做访问方案和功能入口的测试。</w:t>
      </w:r>
    </w:p>
    <w:p w14:paraId="3F96BE1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多入口访问要保持一致的底层控制逻辑，不管用户是用本地页面、远程页面还是App套壳来访问的，最后都是由中控来获取设备的状态，并发出执行节点命令。</w:t>
      </w:r>
    </w:p>
    <w:p w14:paraId="2A3F5B91">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45" w:name="_Toc6142"/>
      <w:r>
        <w:rPr>
          <w:rFonts w:ascii="Times New Roman" w:hAnsi="Times New Roman" w:eastAsia="宋体"/>
          <w:b/>
          <w:sz w:val="28"/>
        </w:rPr>
        <w:t>7.7PCB设计检查和打样验证</w:t>
      </w:r>
      <w:bookmarkEnd w:id="145"/>
    </w:p>
    <w:p w14:paraId="755F940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PCB设计检查有原理连接检查、5V/GND网络检查、信号线检查、DRC检查、铺铜检查、天线禁铺区检查以及Gerber预览。执行层C3通用板用的是FR-4双层板、1.6mm板厚、1oz铜厚、无铅喷锡、白色丝印、100%飞针测试。</w:t>
      </w:r>
    </w:p>
    <w:p w14:paraId="076A745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PCB到货之后要先不接大的负载，只焊接排母以及需要的排针，用万用表检测出5V和GND之间有没有短路的情况，接着把ESP32-C3插进去。之后分别烧录A、B两个固件，检验热点、状态灯、配网、注册以及接口电平，最后再接上继电器、电机、舵机做动作测试。</w:t>
      </w:r>
    </w:p>
    <w:p w14:paraId="4C30655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打样参数的选择也是测试准备里面的一项。第一版PCB用的是普通的FR-4双层板、1.6mm板厚、1oz铜厚，主要是因为该板是低速控制板，不需要高频板材或者复杂的工艺。用100%飞针测试来检验发货前的基本开短路风险，三片免费打样可以完成A板、B板以及备用板的检验。</w:t>
      </w:r>
    </w:p>
    <w:p w14:paraId="1FB1DC24">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46" w:name="_Toc24630"/>
      <w:r>
        <w:rPr>
          <w:rFonts w:ascii="Times New Roman" w:hAnsi="Times New Roman" w:eastAsia="宋体"/>
          <w:b/>
          <w:sz w:val="28"/>
        </w:rPr>
        <w:t>7.8测试结果分析</w:t>
      </w:r>
      <w:bookmarkEnd w:id="146"/>
    </w:p>
    <w:p w14:paraId="15B8AAE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根据目前的测试结果可知，中控V1.4.2已经完成了静态检查，感知层A/B子节点已经完成封装，执行层A/B开发板版本也已经完成了配网以及动作的检验工作，执行层C3PCB的设计和打样过程也已经结束。系统已经有了演示、归档以及之后的硬件验证的基础。</w:t>
      </w:r>
    </w:p>
    <w:p w14:paraId="04963B33">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目前测试还是以功能达标为标准，缺少了量化数据。以后可以加入节点注册耗时、断线恢复耗时、连续运行时间、步进电机重复动作次数、WiFi信号稳定性、执行命令响应延迟这几个指标。</w:t>
      </w:r>
    </w:p>
    <w:p w14:paraId="6290BF5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如果以后有量化测试的话，应该至少记录五个指标，即节点上电到热点出现的时间、填写配网到注册成功的时长、周期上报间隔、执行命令响应时间以及WiFi断线之后重新连接的时间。即使每一个项目只做三次或者五次，也可以大大增强论文测试部分的说服力。</w:t>
      </w:r>
    </w:p>
    <w:p w14:paraId="6179BB5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sz w:val="24"/>
        </w:rPr>
        <w:t>从整体上来说，现在的测试结论用“功能链路已经经过检验、工程边界已经确定、量化测试还需要加强”来表示比较合适。既表现出系统有演示、有归档的作用，又不会把还没有做完的PCB实物验证、远程App工程以及长久以来的稳定性测试全部写进去。论文初稿的时候用这样的说法比较稳妥，之后再根据实际情况来添加更多的数据。</w:t>
      </w:r>
    </w:p>
    <w:p w14:paraId="2DEB4D55">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47" w:name="_Toc3090"/>
      <w:r>
        <w:rPr>
          <w:rFonts w:ascii="Times New Roman" w:hAnsi="Times New Roman" w:eastAsia="宋体"/>
          <w:b/>
          <w:sz w:val="28"/>
        </w:rPr>
        <w:t>7.9本章小结</w:t>
      </w:r>
      <w:bookmarkEnd w:id="147"/>
    </w:p>
    <w:p w14:paraId="581031D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章从测试环境、测试方法、中控测试、感知层测试、执行层测试、网络配网测试、远程访问测试以及PCB打样验证这几个方面来对系统做分析。测试结果证明，系统的主要功能链路已经形成了一个闭环，但是后面还需要在PCB实物验证以及量化测试上继续改进。</w:t>
      </w:r>
    </w:p>
    <w:p w14:paraId="5715C99B">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表7-1系统测试结果概览表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9"/>
        <w:gridCol w:w="2309"/>
        <w:gridCol w:w="2309"/>
        <w:gridCol w:w="2309"/>
      </w:tblGrid>
      <w:tr w14:paraId="05C27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0DAF8C02">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测试类别</w:t>
            </w:r>
          </w:p>
        </w:tc>
        <w:tc>
          <w:tcPr>
            <w:tcW w:w="2309" w:type="dxa"/>
            <w:vAlign w:val="center"/>
          </w:tcPr>
          <w:p w14:paraId="7EB43C8C">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测试内容</w:t>
            </w:r>
          </w:p>
        </w:tc>
        <w:tc>
          <w:tcPr>
            <w:tcW w:w="2309" w:type="dxa"/>
            <w:vAlign w:val="center"/>
          </w:tcPr>
          <w:p w14:paraId="4A9F0B1C">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结论</w:t>
            </w:r>
          </w:p>
        </w:tc>
        <w:tc>
          <w:tcPr>
            <w:tcW w:w="2309" w:type="dxa"/>
            <w:vAlign w:val="center"/>
          </w:tcPr>
          <w:p w14:paraId="737519B7">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备注</w:t>
            </w:r>
          </w:p>
        </w:tc>
      </w:tr>
      <w:tr w14:paraId="342BE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010ACFB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中控测试</w:t>
            </w:r>
          </w:p>
        </w:tc>
        <w:tc>
          <w:tcPr>
            <w:tcW w:w="2309" w:type="dxa"/>
            <w:vAlign w:val="center"/>
          </w:tcPr>
          <w:p w14:paraId="505F950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WebUI、节点注册表、ChatAPI、静态检查</w:t>
            </w:r>
          </w:p>
        </w:tc>
        <w:tc>
          <w:tcPr>
            <w:tcW w:w="2309" w:type="dxa"/>
            <w:vAlign w:val="center"/>
          </w:tcPr>
          <w:p w14:paraId="388B3D7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通过</w:t>
            </w:r>
          </w:p>
        </w:tc>
        <w:tc>
          <w:tcPr>
            <w:tcW w:w="2309" w:type="dxa"/>
            <w:vAlign w:val="center"/>
          </w:tcPr>
          <w:p w14:paraId="0A05A8B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V1.4.2静态检查PASS</w:t>
            </w:r>
          </w:p>
        </w:tc>
      </w:tr>
      <w:tr w14:paraId="035B2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3C34A44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感知层测试</w:t>
            </w:r>
          </w:p>
        </w:tc>
        <w:tc>
          <w:tcPr>
            <w:tcW w:w="2309" w:type="dxa"/>
            <w:vAlign w:val="center"/>
          </w:tcPr>
          <w:p w14:paraId="3FD7226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A/B传感器采集与上报</w:t>
            </w:r>
          </w:p>
        </w:tc>
        <w:tc>
          <w:tcPr>
            <w:tcW w:w="2309" w:type="dxa"/>
            <w:vAlign w:val="center"/>
          </w:tcPr>
          <w:p w14:paraId="02D7E1E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通过</w:t>
            </w:r>
          </w:p>
        </w:tc>
        <w:tc>
          <w:tcPr>
            <w:tcW w:w="2309" w:type="dxa"/>
            <w:vAlign w:val="center"/>
          </w:tcPr>
          <w:p w14:paraId="594F6B6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以节点注册表和上报状态为准</w:t>
            </w:r>
          </w:p>
        </w:tc>
      </w:tr>
      <w:tr w14:paraId="5E01F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2A22674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执行层测试</w:t>
            </w:r>
          </w:p>
        </w:tc>
        <w:tc>
          <w:tcPr>
            <w:tcW w:w="2309" w:type="dxa"/>
            <w:vAlign w:val="center"/>
          </w:tcPr>
          <w:p w14:paraId="3338A478">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灯光、继电器、电机、舵机</w:t>
            </w:r>
          </w:p>
        </w:tc>
        <w:tc>
          <w:tcPr>
            <w:tcW w:w="2309" w:type="dxa"/>
            <w:vAlign w:val="center"/>
          </w:tcPr>
          <w:p w14:paraId="509389F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通过/待PCB实测</w:t>
            </w:r>
          </w:p>
        </w:tc>
        <w:tc>
          <w:tcPr>
            <w:tcW w:w="2309" w:type="dxa"/>
            <w:vAlign w:val="center"/>
          </w:tcPr>
          <w:p w14:paraId="461CC9A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开发板版本已验证，PCB待焊接</w:t>
            </w:r>
          </w:p>
        </w:tc>
      </w:tr>
      <w:tr w14:paraId="5C2DA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6C82959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配网测试</w:t>
            </w:r>
          </w:p>
        </w:tc>
        <w:tc>
          <w:tcPr>
            <w:tcW w:w="2309" w:type="dxa"/>
            <w:vAlign w:val="center"/>
          </w:tcPr>
          <w:p w14:paraId="54729C58">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无配置开热点、失败恢复、状态灯</w:t>
            </w:r>
          </w:p>
        </w:tc>
        <w:tc>
          <w:tcPr>
            <w:tcW w:w="2309" w:type="dxa"/>
            <w:vAlign w:val="center"/>
          </w:tcPr>
          <w:p w14:paraId="48D31A8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通过</w:t>
            </w:r>
          </w:p>
        </w:tc>
        <w:tc>
          <w:tcPr>
            <w:tcW w:w="2309" w:type="dxa"/>
            <w:vAlign w:val="center"/>
          </w:tcPr>
          <w:p w14:paraId="61EAFCF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BootHotspotFix已验证</w:t>
            </w:r>
          </w:p>
        </w:tc>
      </w:tr>
      <w:tr w14:paraId="12F5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272AAA1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PCB检查</w:t>
            </w:r>
          </w:p>
        </w:tc>
        <w:tc>
          <w:tcPr>
            <w:tcW w:w="2309" w:type="dxa"/>
            <w:vAlign w:val="center"/>
          </w:tcPr>
          <w:p w14:paraId="6A22F6F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DRC、Gerber、打样参数</w:t>
            </w:r>
          </w:p>
        </w:tc>
        <w:tc>
          <w:tcPr>
            <w:tcW w:w="2309" w:type="dxa"/>
            <w:vAlign w:val="center"/>
          </w:tcPr>
          <w:p w14:paraId="39B56B0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通过设计检查</w:t>
            </w:r>
          </w:p>
        </w:tc>
        <w:tc>
          <w:tcPr>
            <w:tcW w:w="2309" w:type="dxa"/>
            <w:vAlign w:val="center"/>
          </w:tcPr>
          <w:p w14:paraId="1FD99E6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实物到货后继续验证</w:t>
            </w:r>
          </w:p>
        </w:tc>
      </w:tr>
    </w:tbl>
    <w:p w14:paraId="4E4868D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5020E3C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sz w:val="24"/>
        </w:rPr>
        <w:br w:type="page"/>
      </w:r>
    </w:p>
    <w:p w14:paraId="0F83D6C5">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48" w:name="_Toc19493"/>
      <w:r>
        <w:rPr>
          <w:rFonts w:ascii="Times New Roman" w:hAnsi="Times New Roman" w:eastAsia="宋体"/>
          <w:b/>
          <w:sz w:val="30"/>
        </w:rPr>
        <w:t>第八章主要就是关于关键问题的记录以及优化分析</w:t>
      </w:r>
      <w:bookmarkEnd w:id="148"/>
    </w:p>
    <w:p w14:paraId="599A40F3">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49" w:name="_Toc3429"/>
      <w:r>
        <w:rPr>
          <w:rFonts w:ascii="Times New Roman" w:hAnsi="Times New Roman" w:eastAsia="宋体"/>
          <w:b/>
          <w:sz w:val="28"/>
        </w:rPr>
        <w:t>8.1中控前端固定模板和动态节点共存的问题</w:t>
      </w:r>
      <w:bookmarkEnd w:id="149"/>
    </w:p>
    <w:p w14:paraId="0961A8D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问题现象为中控页面上同时有旧三板固定模板、固定设备状态表以及V3动态节点注册表。用户可以在节点注册表里看见A/B两个子节点在线，但是设备状态页面上还会有旧的名称或者固定的归属。</w:t>
      </w:r>
    </w:p>
    <w:p w14:paraId="4F8255B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原因是由于中控V1.4.2为了保证兼容性，前端并没有全部重新设计成动态设备模型。解决问题的办法就是把这个问题归结到显示层的边界上，即真实的节点在线状态由V3节点注册表来决定，固定的设备状态表用来预先设定设备的展示情况。该问题不会影响到底层的注册、上报以及控制链路。</w:t>
      </w:r>
    </w:p>
    <w:p w14:paraId="62F467A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该问题的解决办法就是不隐瞒、不夸大。不隐瞒就是说论文要承认现在前端有兼容显示的情况存在；不夸大就是不能把显示层的问题说成是底层通信出了问题。系统真实的通信链路已经被节点注册、上报以及日志所表现出来，前端动态化是以后的改进方向。</w:t>
      </w:r>
    </w:p>
    <w:p w14:paraId="734FE8D6">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0" w:name="_Toc8175"/>
      <w:r>
        <w:rPr>
          <w:rFonts w:ascii="Times New Roman" w:hAnsi="Times New Roman" w:eastAsia="宋体"/>
          <w:b/>
          <w:sz w:val="28"/>
        </w:rPr>
        <w:t>8.2前后端状态对齐的问题</w:t>
      </w:r>
      <w:bookmarkEnd w:id="150"/>
    </w:p>
    <w:p w14:paraId="7725D48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前后端状态一致的问题主要是由于后端已经加入了A/B子节点，但是前端有些页面还用的是老的模板来表示。如果不加说明的话，用户就会以为系统还没有接入新的节点。</w:t>
      </w:r>
    </w:p>
    <w:p w14:paraId="4B21834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优化的方法就是把前端页面分成普通用户的看法以及开发者的看法。普通用户看重的是最后的设备状况，而开发者依靠着节点注册表以及日志来辨别出物理节点的状态。论文里也应该清楚地说明目前前端是兼容显示的，并且没有声称可以做到完全动态的设备管理。</w:t>
      </w:r>
    </w:p>
    <w:p w14:paraId="70ADC4BB">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1" w:name="_Toc5470"/>
      <w:r>
        <w:rPr>
          <w:rFonts w:ascii="Times New Roman" w:hAnsi="Times New Roman" w:eastAsia="宋体"/>
          <w:b/>
          <w:sz w:val="28"/>
        </w:rPr>
        <w:t>8.3感知层宏裁剪和真拆分的问题</w:t>
      </w:r>
      <w:bookmarkEnd w:id="151"/>
    </w:p>
    <w:p w14:paraId="2243987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感知层拆分的时候曾经有宏开关裁剪的办法，在同一份集成代码里用宏开关来关掉一些传感器。这个办法可以削减运行的功能，但是文件里面还存在着另一侧传感器的逻辑，不能叫做真正的独立节点。</w:t>
      </w:r>
    </w:p>
    <w:p w14:paraId="4AA9857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最终方案用A/B真拆分的方式，把环境窗户节点只留下DHT22、MQ5、窗户门磁以及客厅人体活动相关的逻辑，把光照安防节点只留下BH1750、MQ2、大门门磁和卧室人体活动相关的逻辑。真拆分可以提高代码的清晰度以及以后的维护性。</w:t>
      </w:r>
    </w:p>
    <w:p w14:paraId="534A6C16">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2" w:name="_Toc24087"/>
      <w:r>
        <w:rPr>
          <w:rFonts w:ascii="Times New Roman" w:hAnsi="Times New Roman" w:eastAsia="宋体"/>
          <w:b/>
          <w:sz w:val="28"/>
        </w:rPr>
        <w:t>8.4执行层配网热点启动崩溃问题</w:t>
      </w:r>
      <w:bookmarkEnd w:id="152"/>
    </w:p>
    <w:p w14:paraId="3424608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执行层A节点早期版本在ESP32基础版上烧录之后不能看见配网热点，串口出现xQueueSemaphoreTake断言并且不断重起。表面的现象是热点没有出现，实质的问题出在WebServer和WiFi网络栈的初始化顺序上。</w:t>
      </w:r>
    </w:p>
    <w:p w14:paraId="6F3734F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从原因分析可知，server.begin被放在了WiFi.mode、softAP或者WiFi.begin前面，致使网络栈还没做好就启动了WebServer。解决办法就是先做connectWifiOnce来初始化WiFi/AP，然后再启动WebServer。修复之后执行层A/B配网逻辑没问题，并且和感知层同步。</w:t>
      </w:r>
    </w:p>
    <w:p w14:paraId="7A8978CB">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3" w:name="_Toc14414"/>
      <w:r>
        <w:rPr>
          <w:rFonts w:ascii="Times New Roman" w:hAnsi="Times New Roman" w:eastAsia="宋体"/>
          <w:b/>
          <w:sz w:val="28"/>
        </w:rPr>
        <w:t>8.5 ESP-NOW和WiFi同时存在的问题</w:t>
      </w:r>
      <w:bookmarkEnd w:id="153"/>
    </w:p>
    <w:p w14:paraId="1FFC64D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项目初期采用的是ESP-NOW和WiFi一起使用的方法。ESP-NOW适用于低延迟的点对点控制，但是当它同时需要WiFi连接、WebUI、HTTP上报以及云端访问的时候，信道和状态管理就会变得复杂起来。</w:t>
      </w:r>
    </w:p>
    <w:p w14:paraId="1609AB8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最终系统主线是WiFi局域网HTTP通信。虽然比不上ESP-NOW在点对点控制上更轻便，但是它对于中控WebUI、浏览器调试、节点注册以及论文说明来说比较合适，而且可以防止多通信方式同时存在而带来的调试麻烦。</w:t>
      </w:r>
    </w:p>
    <w:p w14:paraId="579939F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ESP-NOW试错的价值就是给项目划定界限。如果系统是点对点遥控的话，ESP-NOW会比较轻便一些，但是本文系统需要有WebUI、HTTP、节点注册、云端服务以及远程访问等功能，而WiFi局域网HTTP方案更为统一。所以放弃ESP-NOW主线并不是失败，而是架构的选择。</w:t>
      </w:r>
    </w:p>
    <w:p w14:paraId="7D1ACAD3">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4" w:name="_Toc15926"/>
      <w:r>
        <w:rPr>
          <w:rFonts w:ascii="Times New Roman" w:hAnsi="Times New Roman" w:eastAsia="宋体"/>
          <w:b/>
          <w:sz w:val="28"/>
        </w:rPr>
        <w:t>8.6 ESP-SR本地语音方案试错</w:t>
      </w:r>
      <w:bookmarkEnd w:id="154"/>
    </w:p>
    <w:p w14:paraId="5B6B49C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ESP-SR本地语音方案曾经是被考虑的一种方案，它的目的就是把语音识别以及唤醒工作都放在本地来完成，从而降低云端的使用量。但是该方案工程集成起来比较麻烦，对于模型、内存、音频输入以及硬件驱动的要求也比较高，在目前的项目阶段就会给不确定性造成很大的影响。</w:t>
      </w:r>
    </w:p>
    <w:p w14:paraId="7B13ADD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所以最后用的是外部ASR/TTS服务加上中控音频链路来完成的。这个决定不是不重视本地语音的重要性，而是根据项目的时间、稳定性以及演示性这三个方面来作出的工程上的决定。</w:t>
      </w:r>
    </w:p>
    <w:p w14:paraId="46C9694A">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5" w:name="_Toc6597"/>
      <w:r>
        <w:rPr>
          <w:rFonts w:ascii="Times New Roman" w:hAnsi="Times New Roman" w:eastAsia="宋体"/>
          <w:b/>
          <w:sz w:val="28"/>
        </w:rPr>
        <w:t>8.7LVGL界面路线试错</w:t>
      </w:r>
      <w:bookmarkEnd w:id="155"/>
    </w:p>
    <w:p w14:paraId="51268B7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LVGL可以用来创建本地图形界面，适用于嵌入式屏幕的应用。项目初期打算用LVGL来达成全部的本地界面，但是由于WebUI功能越来越成熟，LVGL路线在开发难度、资源消耗以及前端重用上就变得比较贵了。</w:t>
      </w:r>
    </w:p>
    <w:p w14:paraId="0FD28BC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最终系统选用WebUI为主要界面方式，从而使得浏览器、远程页面以及App套壳可以共享同一个交互逻辑。这样做的结果就是提高开发速度，而且更符合多入口访问的要求。</w:t>
      </w:r>
    </w:p>
    <w:p w14:paraId="40B448DB">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6" w:name="_Toc32373"/>
      <w:r>
        <w:rPr>
          <w:rFonts w:ascii="Times New Roman" w:hAnsi="Times New Roman" w:eastAsia="宋体"/>
          <w:b/>
          <w:sz w:val="28"/>
        </w:rPr>
        <w:t>8.8音频驱动和探针调试的问题</w:t>
      </w:r>
      <w:bookmarkEnd w:id="156"/>
    </w:p>
    <w:p w14:paraId="39FC472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音频链路的问题有录音失败、TTS文件生成之后不能播放、页面状态和实际音频状态不一样这几种情况。因为音频链路牵涉到麦克风、I2S、文件系统、TTS服务以及播放器的状态，仅仅依靠页面提示来找出问题就很难。</w:t>
      </w:r>
    </w:p>
    <w:p w14:paraId="6039776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探针调试办法就是把状态记下来，在关键的地方上做标记，从而找出是录音进来、文件产生、TTS使用、音频播放或者WebUI展示的问题。这样音频调试就由原来的猜来猜去变成了逐段查找。</w:t>
      </w:r>
    </w:p>
    <w:p w14:paraId="05B5788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音频探针的作用就是改变调试的方法。以前只有最后的语音页面可以查看，问题就会被笼统地认为是“语音坏了”，现在有了探针之后，录音、识别、文本生成、TTS、播放每一个环节都可以被分开来检查。该方法对于嵌入式复杂的外设调试有普遍的参考价值。</w:t>
      </w:r>
    </w:p>
    <w:p w14:paraId="311C6C27">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7" w:name="_Toc27835"/>
      <w:r>
        <w:rPr>
          <w:rFonts w:ascii="Times New Roman" w:hAnsi="Times New Roman" w:eastAsia="宋体"/>
          <w:b/>
          <w:sz w:val="28"/>
        </w:rPr>
        <w:t>8.9步进电机相序和执行器供电的问题</w:t>
      </w:r>
      <w:bookmarkEnd w:id="157"/>
    </w:p>
    <w:p w14:paraId="7E362EF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28BYJ-48步进电机调试的时候有抖动、无力或者方向感不强的情况。最后确定电机是5V型号的，要依靠外部的5V电源来供电，ESP32GND、ULN2003GND以及外部电源负极都要接地，ULN2003跳线帽也要接上。</w:t>
      </w:r>
    </w:p>
    <w:p w14:paraId="5F7F03D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从相序上来说，经过实测之后发现M2相序是稳定的，也就是逻辑A/B/C/D分别对应的是IN1、IN3、IN2、IN4。正式演示使用的是15毫秒到20毫秒的保守步进间隔以及4096个完整的动作来达到窗帘开合的效果更加明显。</w:t>
      </w:r>
    </w:p>
    <w:p w14:paraId="7D21E163">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8" w:name="_Toc1432"/>
      <w:r>
        <w:rPr>
          <w:rFonts w:ascii="Times New Roman" w:hAnsi="Times New Roman" w:eastAsia="宋体"/>
          <w:b/>
          <w:sz w:val="28"/>
        </w:rPr>
        <w:t>8.10C3子节点PCB引脚复用和天线铺铜的问题</w:t>
      </w:r>
      <w:bookmarkEnd w:id="158"/>
    </w:p>
    <w:p w14:paraId="1CADF0D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ESP32-C3的IO数量不多，而且还要保留BOOT、USB以及调试引脚。执行层B节点要使用两个步进电机、一个舵机和RGB状态灯，IO使用比较紧张。最后用A/B固件共享一组IO来达成一块PCB可以支持两种执行节点的目的。</w:t>
      </w:r>
    </w:p>
    <w:p w14:paraId="40D27AF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PCB设计还要考虑天线区域铺铜的问题。ESP32-C3模块天线下方不能铺大范围的GND铜皮或者走5V粗线，这样会干扰到WiFi信号。第一版PCB把天线禁止铺铜的地方设为顶层和底层都不允许铺铜。</w:t>
      </w:r>
    </w:p>
    <w:p w14:paraId="34DE9889">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59" w:name="_Toc9706"/>
      <w:r>
        <w:rPr>
          <w:rFonts w:ascii="Times New Roman" w:hAnsi="Times New Roman" w:eastAsia="宋体"/>
          <w:b/>
          <w:sz w:val="28"/>
        </w:rPr>
        <w:t>8.11设备控制三层审核机制改进</w:t>
      </w:r>
      <w:bookmarkEnd w:id="159"/>
    </w:p>
    <w:p w14:paraId="7B748393">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假如把自由对话直接掌控起设备来，就会产生出意料之外的、误操作以及不能解释的结果。因此系统用起了三层审核办法，即本地白名单来限定清楚的指令，半白名单加规则来处理有关联的语句，自由对话只做一般性的问答。</w:t>
      </w:r>
    </w:p>
    <w:p w14:paraId="2D72A1D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该机制把智能交互和设备控制的界限分开了，既保持了AI对话的体验，又减少了设备误操作的风险。之后还可以继续拓展规则引擎，使自动化场景更加丰富多彩。</w:t>
      </w:r>
    </w:p>
    <w:p w14:paraId="68962AA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三层审核机制使得论文中关于智能对话的定位更加明确。智能对话并不是取代所有的控制逻辑，它只是起到交互的作用，而真正有关硬件动作的部分还是依靠确定性更高的本地规则来完成的。该种定位既满足了智能家居安全控制的要求，又可以很好地说明答辩时系统为何不把大模型直接控制继电器和电机。</w:t>
      </w:r>
    </w:p>
    <w:p w14:paraId="5AC725BA">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60" w:name="_Toc614"/>
      <w:r>
        <w:rPr>
          <w:rFonts w:ascii="Times New Roman" w:hAnsi="Times New Roman" w:eastAsia="宋体"/>
          <w:b/>
          <w:sz w:val="28"/>
        </w:rPr>
        <w:t>8.12工程化版本更新、回退以及资料整理的经验</w:t>
      </w:r>
      <w:bookmarkEnd w:id="160"/>
    </w:p>
    <w:p w14:paraId="2E919E7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项目经历有好几个版本，各种各样的硬件节点，没有归档和稳定的基线意识，在调试的时候就会出现功能回退。中控V1.4.2是目前比较稳定的基线，感知层、执行层以及PCB适配都是以这个接口为基础的，从而使得开发的过程更加可控。</w:t>
      </w:r>
    </w:p>
    <w:p w14:paraId="015F869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目前已经把中控以及主要子节点程序归档起来，但是本地网页源码、远程网页源码、App工程还需要继续添加。创建传承包、程序清单、测试记录、问题复盘可以使得以后的交接工作以及论文写作更加顺利。</w:t>
      </w:r>
    </w:p>
    <w:p w14:paraId="74351BC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工程化归档也包括对未完成部分的诚实标记。目前嵌入式主程序以及子节点程序已经被归档了，但是本地网页源码、远程网页源码、App工程还没有全部被包含进去。把边界弄清楚可以防止论文和资料包之后出现“已经完成的部分”和“实际归档的部分”不一致的情况。</w:t>
      </w:r>
    </w:p>
    <w:p w14:paraId="7D59BC87">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61" w:name="_Toc31242"/>
      <w:r>
        <w:rPr>
          <w:rFonts w:ascii="Times New Roman" w:hAnsi="Times New Roman" w:eastAsia="宋体"/>
          <w:b/>
          <w:sz w:val="28"/>
        </w:rPr>
        <w:t>8.13本章总结</w:t>
      </w:r>
      <w:bookmarkEnd w:id="161"/>
    </w:p>
    <w:p w14:paraId="077AC52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章对于系统开发过程中出现的问题做了一次记录和剖析，有前端兼容、状态对齐、感知层真拆分、配网热点崩溃、通信方案选择、本地语音以及LVGL试错、音频探针、电机相序、PCB引脚复用、设备控制审核机制等。经过以上复盘之后可以得出结论，项目由功能可用变成系统稳定，依靠的不只是代码实现，还有问题定位、工程取舍、版本管理。</w:t>
      </w:r>
    </w:p>
    <w:p w14:paraId="67A69C24">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表8-1关键问题复盘表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9"/>
        <w:gridCol w:w="2309"/>
        <w:gridCol w:w="2309"/>
        <w:gridCol w:w="2309"/>
      </w:tblGrid>
      <w:tr w14:paraId="7B9D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39C3C7EC">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问题</w:t>
            </w:r>
          </w:p>
        </w:tc>
        <w:tc>
          <w:tcPr>
            <w:tcW w:w="2309" w:type="dxa"/>
            <w:vAlign w:val="center"/>
          </w:tcPr>
          <w:p w14:paraId="44A76A3A">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原因</w:t>
            </w:r>
          </w:p>
        </w:tc>
        <w:tc>
          <w:tcPr>
            <w:tcW w:w="2309" w:type="dxa"/>
            <w:vAlign w:val="center"/>
          </w:tcPr>
          <w:p w14:paraId="609FB525">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解决/取舍</w:t>
            </w:r>
          </w:p>
        </w:tc>
        <w:tc>
          <w:tcPr>
            <w:tcW w:w="2309" w:type="dxa"/>
            <w:vAlign w:val="center"/>
          </w:tcPr>
          <w:p w14:paraId="58D9E4D7">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经验</w:t>
            </w:r>
          </w:p>
        </w:tc>
      </w:tr>
      <w:tr w14:paraId="6035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689C1EC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前端模板并存</w:t>
            </w:r>
          </w:p>
        </w:tc>
        <w:tc>
          <w:tcPr>
            <w:tcW w:w="2309" w:type="dxa"/>
            <w:vAlign w:val="center"/>
          </w:tcPr>
          <w:p w14:paraId="444FB7B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旧显示层与V3节点表并存</w:t>
            </w:r>
          </w:p>
        </w:tc>
        <w:tc>
          <w:tcPr>
            <w:tcW w:w="2309" w:type="dxa"/>
            <w:vAlign w:val="center"/>
          </w:tcPr>
          <w:p w14:paraId="6E1876B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明确使用口径</w:t>
            </w:r>
          </w:p>
        </w:tc>
        <w:tc>
          <w:tcPr>
            <w:tcW w:w="2309" w:type="dxa"/>
            <w:vAlign w:val="center"/>
          </w:tcPr>
          <w:p w14:paraId="6FEA242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显示边界要写清</w:t>
            </w:r>
          </w:p>
        </w:tc>
      </w:tr>
      <w:tr w14:paraId="48F4E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0899F367">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宏裁剪问题</w:t>
            </w:r>
          </w:p>
        </w:tc>
        <w:tc>
          <w:tcPr>
            <w:tcW w:w="2309" w:type="dxa"/>
            <w:vAlign w:val="center"/>
          </w:tcPr>
          <w:p w14:paraId="6FE6A78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代码仍保留对侧逻辑</w:t>
            </w:r>
          </w:p>
        </w:tc>
        <w:tc>
          <w:tcPr>
            <w:tcW w:w="2309" w:type="dxa"/>
            <w:vAlign w:val="center"/>
          </w:tcPr>
          <w:p w14:paraId="46AE414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A/B真拆分</w:t>
            </w:r>
          </w:p>
        </w:tc>
        <w:tc>
          <w:tcPr>
            <w:tcW w:w="2309" w:type="dxa"/>
            <w:vAlign w:val="center"/>
          </w:tcPr>
          <w:p w14:paraId="787F326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模块边界要严格</w:t>
            </w:r>
          </w:p>
        </w:tc>
      </w:tr>
      <w:tr w14:paraId="2704D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411147E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热点崩溃</w:t>
            </w:r>
          </w:p>
        </w:tc>
        <w:tc>
          <w:tcPr>
            <w:tcW w:w="2309" w:type="dxa"/>
            <w:vAlign w:val="center"/>
          </w:tcPr>
          <w:p w14:paraId="373F5CA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WebServer早于WiFi初始化</w:t>
            </w:r>
          </w:p>
        </w:tc>
        <w:tc>
          <w:tcPr>
            <w:tcW w:w="2309" w:type="dxa"/>
            <w:vAlign w:val="center"/>
          </w:tcPr>
          <w:p w14:paraId="5868FA3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调整启动顺序</w:t>
            </w:r>
          </w:p>
        </w:tc>
        <w:tc>
          <w:tcPr>
            <w:tcW w:w="2309" w:type="dxa"/>
            <w:vAlign w:val="center"/>
          </w:tcPr>
          <w:p w14:paraId="66B0480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底层资源初始化顺序重要</w:t>
            </w:r>
          </w:p>
        </w:tc>
      </w:tr>
      <w:tr w14:paraId="2DD86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607F78E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电机异常</w:t>
            </w:r>
          </w:p>
        </w:tc>
        <w:tc>
          <w:tcPr>
            <w:tcW w:w="2309" w:type="dxa"/>
            <w:vAlign w:val="center"/>
          </w:tcPr>
          <w:p w14:paraId="6442395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供电、共地、相序问题</w:t>
            </w:r>
          </w:p>
        </w:tc>
        <w:tc>
          <w:tcPr>
            <w:tcW w:w="2309" w:type="dxa"/>
            <w:vAlign w:val="center"/>
          </w:tcPr>
          <w:p w14:paraId="4BAD2AA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外部5V、M2相序</w:t>
            </w:r>
          </w:p>
        </w:tc>
        <w:tc>
          <w:tcPr>
            <w:tcW w:w="2309" w:type="dxa"/>
            <w:vAlign w:val="center"/>
          </w:tcPr>
          <w:p w14:paraId="52AE38A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执行器先低风险测试</w:t>
            </w:r>
          </w:p>
        </w:tc>
      </w:tr>
      <w:tr w14:paraId="5FF17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9" w:type="dxa"/>
            <w:vAlign w:val="center"/>
          </w:tcPr>
          <w:p w14:paraId="2196A57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PCB天线问题</w:t>
            </w:r>
          </w:p>
        </w:tc>
        <w:tc>
          <w:tcPr>
            <w:tcW w:w="2309" w:type="dxa"/>
            <w:vAlign w:val="center"/>
          </w:tcPr>
          <w:p w14:paraId="077398C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天线区铜皮影响WiFi</w:t>
            </w:r>
          </w:p>
        </w:tc>
        <w:tc>
          <w:tcPr>
            <w:tcW w:w="2309" w:type="dxa"/>
            <w:vAlign w:val="center"/>
          </w:tcPr>
          <w:p w14:paraId="109CCB3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禁止铺铜</w:t>
            </w:r>
          </w:p>
        </w:tc>
        <w:tc>
          <w:tcPr>
            <w:tcW w:w="2309" w:type="dxa"/>
            <w:vAlign w:val="center"/>
          </w:tcPr>
          <w:p w14:paraId="272DF52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硬件设计需考虑射频区</w:t>
            </w:r>
          </w:p>
        </w:tc>
      </w:tr>
    </w:tbl>
    <w:p w14:paraId="19BFBB6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2D73280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52BA9617">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62" w:name="_Toc23430"/>
      <w:r>
        <w:rPr>
          <w:rFonts w:ascii="Times New Roman" w:hAnsi="Times New Roman" w:eastAsia="宋体"/>
          <w:b/>
          <w:sz w:val="30"/>
        </w:rPr>
        <w:t>第九章总结和展望</w:t>
      </w:r>
      <w:bookmarkEnd w:id="162"/>
    </w:p>
    <w:p w14:paraId="46A60E31">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63" w:name="_Toc20170"/>
      <w:r>
        <w:rPr>
          <w:rFonts w:ascii="Times New Roman" w:hAnsi="Times New Roman" w:eastAsia="宋体"/>
          <w:b/>
          <w:sz w:val="28"/>
        </w:rPr>
        <w:t>9.1本文主要做的工作</w:t>
      </w:r>
      <w:bookmarkEnd w:id="163"/>
    </w:p>
    <w:p w14:paraId="6E109BF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以“基于ESP32的全屋智能控制终端设计和实现”为研究对象，创建出一个由ESP32-S3主控、ESP32-C3从机构成的智能家居控制系统。该系统有中控交互、感知采集、执行控制、节点注册、数据上传、指令发送、配网重启以及状态检测等功能。</w:t>
      </w:r>
    </w:p>
    <w:p w14:paraId="5388F77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完成了感知层A/B真拆分、执行层A/B开发板验证、执行层C3通用PCB设计、中控V1.4.2稳定基线整理、统一配网逻辑以及RGB状态灯的设计。另外还对测试结果以及开发的问题做了归纳，给以后的资料包、答辩以及系统的更新打下了基础。</w:t>
      </w:r>
    </w:p>
    <w:p w14:paraId="498724E7">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64" w:name="_Toc6915"/>
      <w:r>
        <w:rPr>
          <w:rFonts w:ascii="Times New Roman" w:hAnsi="Times New Roman" w:eastAsia="宋体"/>
          <w:b/>
          <w:sz w:val="28"/>
        </w:rPr>
        <w:t>9.2系统特点和工程价值</w:t>
      </w:r>
      <w:bookmarkEnd w:id="164"/>
    </w:p>
    <w:p w14:paraId="62357D5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系统第一个特点就是多节点分布式控制结构。中控不直接负责所有的传感器以及执行器，而是依靠感知层、执行层这两个子节点来实现对现实世界的交流。此结构增加了空间布置的自由度，同时减少了中控的硬件压力。</w:t>
      </w:r>
    </w:p>
    <w:p w14:paraId="6F6D54F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第二个特点就是统一配网以及状态诊断机制。无配置自动开启热点、WiFi失败自动恢复、RGB状态灯四态反馈，使得节点在封装之后仍然有较好的可维护性。</w:t>
      </w:r>
    </w:p>
    <w:p w14:paraId="5FD4D2C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第三个特点就是稳定基线和节点相适应的策略。中控是目前的稳定基线，之后的各个节点都按照原来的接口来适配，从而降低了多模块一起变的时候出现回归的风险。第四点就是工程化归档的思想，程序、PCB、问题记录以及测试流程都成了可以追溯的资料。</w:t>
      </w:r>
    </w:p>
    <w:p w14:paraId="3DD7175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就工程价值而言，本项目的最大成就并不是某个功能点，而是形成了一条完整的工程路线，即需求清楚、架构分层、代码封装、节点拆分、配网统一、PCB打样、问题复盘以及资料整理。该条路线说明系统已经由原来的实验性的模块组合发展到了可以持续维护的工程实践中来。</w:t>
      </w:r>
    </w:p>
    <w:p w14:paraId="03E21379">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65" w:name="_Toc15551"/>
      <w:r>
        <w:rPr>
          <w:rFonts w:ascii="Times New Roman" w:hAnsi="Times New Roman" w:eastAsia="宋体"/>
          <w:b/>
          <w:sz w:val="28"/>
        </w:rPr>
        <w:t>9.3现在系统存在着哪些不足</w:t>
      </w:r>
      <w:bookmarkEnd w:id="165"/>
    </w:p>
    <w:p w14:paraId="5F9AB25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目前系统还存在着一些问题。第一，中控前端页面仍旧使用的是旧模板以及固定的设备状态表，动态设备管理功能还没有全部完成。第二，执行层C3通用PCB第一版还要等到到货之后才进行焊接测试，电机、舵机、WiFi信号的稳定性还需要做实测来确定。</w:t>
      </w:r>
    </w:p>
    <w:p w14:paraId="04D1C8F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另外，目前的测试主要依靠功能是否满足来评判，量化数据还可以再增加一些，比如说连续运行的时间、节点断线后重新连接所需要的时间、命令响应的延迟以及电机重复动作的可靠性等等。最后，本地网页源码、远程网页源码、App工程还没有全部被收录到程序归档里面去，还需要之后再整理一下。</w:t>
      </w:r>
    </w:p>
    <w:p w14:paraId="4E7A01F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这些不足并不否认系统的完成程度，只是说明系统还在由工程原型向更完善的商品化版本发展的过程中。就本科或者工程实践类的论文来说，可以清楚地知道现在所处的位置以及以后要改进的方向，比着说系统已经完全成熟要可靠得多。</w:t>
      </w:r>
    </w:p>
    <w:p w14:paraId="7A7E34E3">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66" w:name="_Toc6921"/>
      <w:r>
        <w:rPr>
          <w:rFonts w:ascii="Times New Roman" w:hAnsi="Times New Roman" w:eastAsia="宋体"/>
          <w:b/>
          <w:sz w:val="28"/>
        </w:rPr>
        <w:t>9.4之后的改进方向</w:t>
      </w:r>
      <w:bookmarkEnd w:id="166"/>
    </w:p>
    <w:p w14:paraId="0BA2D097">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后续的改善方向有五个。第一个就是改良动态设备管理以及前端状态的显示，把设备页面依照节点注册表来自动创建出来。第二个就是改进子节点PCB和硬件封装，在第一版打样检验之后加以改善接口、丝印、电源稳定性以及安装结构。</w:t>
      </w:r>
    </w:p>
    <w:p w14:paraId="7F2AFFF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第三条加强规则引擎以及自动化的场景功能，即依照光照情况自动开启灯光，有烟雾的时候就会发出警报，无人的时候就关掉一些设备。第四条改进远程网页和App套壳工程，达成更好的移动端访问体验。第五条做长时间的稳定性测试，加入更加详细的日志、看门狗以及异常防护措施。</w:t>
      </w:r>
    </w:p>
    <w:p w14:paraId="3F56AEE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后面还可以从资料体系方面入手。目前项目已经形成了程序归档、PCB打样记录、聊天记录清洗、论文总纲、写作大纲等。接下来可以整理出开发者手册、使用说明、部署说明以及答辩问答。这样系统就不仅仅是一个硬件软件项目，而且可以创建起可以交接、可以重复、可以继续修改的完整的工程资料包。</w:t>
      </w:r>
    </w:p>
    <w:p w14:paraId="37C5B67B">
      <w:pPr>
        <w:pageBreakBefore w:val="0"/>
        <w:widowControl/>
        <w:kinsoku/>
        <w:wordWrap/>
        <w:overflowPunct/>
        <w:topLinePunct w:val="0"/>
        <w:autoSpaceDE/>
        <w:autoSpaceDN/>
        <w:bidi w:val="0"/>
        <w:adjustRightInd/>
        <w:snapToGrid/>
        <w:spacing w:before="0" w:after="0" w:line="360" w:lineRule="auto"/>
        <w:ind w:firstLine="562" w:firstLineChars="200"/>
        <w:jc w:val="left"/>
        <w:textAlignment w:val="auto"/>
        <w:outlineLvl w:val="1"/>
      </w:pPr>
      <w:bookmarkStart w:id="167" w:name="_Toc29087"/>
      <w:r>
        <w:rPr>
          <w:rFonts w:ascii="Times New Roman" w:hAnsi="Times New Roman" w:eastAsia="宋体"/>
          <w:b/>
          <w:sz w:val="28"/>
        </w:rPr>
        <w:t>9.5本章小结</w:t>
      </w:r>
      <w:bookmarkEnd w:id="167"/>
    </w:p>
    <w:p w14:paraId="429B7B60">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章主要总结了本文所做的一切工作、系统的特色、目前存在的缺陷以及以后改进的方向。就整体而言，本文系统已经完成了需求分析、总体设计、硬件设计、软件实现、网络通信、测试验证以及问题复盘等全部的工作，具有比较好的工程完整性，并且可以继续加以拓展。</w:t>
      </w:r>
    </w:p>
    <w:p w14:paraId="134A3D2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sz w:val="24"/>
        </w:rPr>
        <w:t>所以本文初稿已经有了可以继续润色、添加插图以及使用学校模板的基础。</w:t>
      </w:r>
    </w:p>
    <w:p w14:paraId="72EFDAE1">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68" w:name="_Toc9645"/>
      <w:r>
        <w:rPr>
          <w:rFonts w:ascii="Times New Roman" w:hAnsi="Times New Roman" w:eastAsia="宋体"/>
          <w:b/>
          <w:sz w:val="30"/>
        </w:rPr>
        <w:t>参考文献</w:t>
      </w:r>
      <w:bookmarkEnd w:id="168"/>
    </w:p>
    <w:p w14:paraId="6FD0F0F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[1]EspressifSystems.ESP32-S3系列数据手册。2025年。</w:t>
      </w:r>
    </w:p>
    <w:p w14:paraId="6D15E52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[2]EspressifSystems.ESP32-C3系列数据手册。2025年</w:t>
      </w:r>
    </w:p>
    <w:p w14:paraId="313AC85A">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[3]EspressifSystems.ESP-IDF编程指南： provisioning API 2026</w:t>
      </w:r>
    </w:p>
    <w:p w14:paraId="1834A133">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[4]FieldingR.,NottinghamM.,ReschkeJ.RFC9110：HTTP语义IETF2022</w:t>
      </w:r>
    </w:p>
    <w:p w14:paraId="7DDB2C7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[5]OASIS.MQTT版本5.0,OASIS标准，2019年。</w:t>
      </w:r>
    </w:p>
    <w:p w14:paraId="70C26C4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[6]ConnectivityStandardsAllianceMatterSmartHomeDeviceSolutionandSpecificationOverview2026</w:t>
      </w:r>
    </w:p>
    <w:p w14:paraId="003E4FE2">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[7]HomeAssistant.HomeAssistantDocumentationandArchitecture.2026</w:t>
      </w:r>
    </w:p>
    <w:p w14:paraId="3521898B">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[8]EspressifSystems.ESP-NOW编程指南。2024年。</w:t>
      </w:r>
    </w:p>
    <w:p w14:paraId="0B0B3F28">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[9]AosongElectronics.DHT22/AM2302数字温度和湿度传感器数据手册</w:t>
      </w:r>
    </w:p>
    <w:p w14:paraId="52B2025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[10]ROHMSemiconductorBH1750FVIDigital16-bitSerialOutputTypeAmbientLightSensorICDatasheet</w:t>
      </w:r>
    </w:p>
    <w:p w14:paraId="39F5D6EC">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[11] Texas Instruments ULN2003ADarlington Transistor Array Datasheet</w:t>
      </w:r>
    </w:p>
    <w:p w14:paraId="3096DF49">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[12]Arduino Arduino Reference and ESP32 Development Ecosystem Documentation</w:t>
      </w:r>
    </w:p>
    <w:p w14:paraId="316D16D9">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69" w:name="_Toc32131"/>
      <w:r>
        <w:rPr>
          <w:rFonts w:ascii="Times New Roman" w:hAnsi="Times New Roman" w:eastAsia="宋体"/>
          <w:b/>
          <w:sz w:val="30"/>
        </w:rPr>
        <w:t>致谢</w:t>
      </w:r>
      <w:bookmarkEnd w:id="169"/>
    </w:p>
    <w:p w14:paraId="72C6EA6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本文是在灵汐全屋智能控制中心项目不断开发以及整理之后得出的结论。项目由最初的方案、体验版、正式版、公测版一直到现在的稳定基线，经过了多次硬件调试、程序封装、节点拆分以及PCB设计，从而得到了很多测试记录和问题分析。</w:t>
      </w:r>
    </w:p>
    <w:p w14:paraId="50C64B26">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感谢在项目推进过程中给予指导、测试、硬件支持以及资料整理的老师、同学和开源社区。感谢ESP32、Arduino、ESP-IDF、有关传感器和开源文档给的技术参考。以后还会继续做PCB实物验证、远程访问、App工程以及长期稳定性测试来完善系统。</w:t>
      </w:r>
    </w:p>
    <w:p w14:paraId="6B44F26E">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70" w:name="_Toc1969"/>
      <w:r>
        <w:rPr>
          <w:rFonts w:ascii="Times New Roman" w:hAnsi="Times New Roman" w:eastAsia="宋体"/>
          <w:b/>
          <w:sz w:val="30"/>
        </w:rPr>
        <w:t>附录A程序归档清单</w:t>
      </w:r>
      <w:bookmarkEnd w:id="170"/>
    </w:p>
    <w:p w14:paraId="34B9C51A">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表A-1程序文件归档范围</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4709"/>
        <w:gridCol w:w="2315"/>
      </w:tblGrid>
      <w:tr w14:paraId="2D0A9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0E22F75">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类别</w:t>
            </w:r>
          </w:p>
        </w:tc>
        <w:tc>
          <w:tcPr>
            <w:tcW w:w="3079" w:type="dxa"/>
            <w:vAlign w:val="center"/>
          </w:tcPr>
          <w:p w14:paraId="08DEDC82">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代表文件/工程</w:t>
            </w:r>
          </w:p>
        </w:tc>
        <w:tc>
          <w:tcPr>
            <w:tcW w:w="3079" w:type="dxa"/>
            <w:vAlign w:val="center"/>
          </w:tcPr>
          <w:p w14:paraId="4E34EF20">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说明</w:t>
            </w:r>
          </w:p>
        </w:tc>
      </w:tr>
      <w:tr w14:paraId="7C52F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3ED6078">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中控主工程</w:t>
            </w:r>
          </w:p>
        </w:tc>
        <w:tc>
          <w:tcPr>
            <w:tcW w:w="3079" w:type="dxa"/>
            <w:vAlign w:val="center"/>
          </w:tcPr>
          <w:p w14:paraId="66A07A8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Lingxi_PublicBeta_V1_4_2</w:t>
            </w:r>
          </w:p>
        </w:tc>
        <w:tc>
          <w:tcPr>
            <w:tcW w:w="3079" w:type="dxa"/>
            <w:vAlign w:val="center"/>
          </w:tcPr>
          <w:p w14:paraId="1CC15BF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公测版V1.4.2稳定基线</w:t>
            </w:r>
          </w:p>
        </w:tc>
      </w:tr>
      <w:tr w14:paraId="22D79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D62C72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中控分文件</w:t>
            </w:r>
          </w:p>
        </w:tc>
        <w:tc>
          <w:tcPr>
            <w:tcW w:w="3079" w:type="dxa"/>
            <w:vAlign w:val="center"/>
          </w:tcPr>
          <w:p w14:paraId="77F3936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00至14分文件</w:t>
            </w:r>
          </w:p>
        </w:tc>
        <w:tc>
          <w:tcPr>
            <w:tcW w:w="3079" w:type="dxa"/>
            <w:vAlign w:val="center"/>
          </w:tcPr>
          <w:p w14:paraId="694B508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配置、WebUI、语音、节点、日志、API、任务</w:t>
            </w:r>
          </w:p>
        </w:tc>
      </w:tr>
      <w:tr w14:paraId="6E9F6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7543A6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感知集成节点</w:t>
            </w:r>
          </w:p>
        </w:tc>
        <w:tc>
          <w:tcPr>
            <w:tcW w:w="3079" w:type="dxa"/>
            <w:vAlign w:val="center"/>
          </w:tcPr>
          <w:p w14:paraId="4FEB6BC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Lingxi_IntegratedSensorNode_V1.4.2</w:t>
            </w:r>
          </w:p>
        </w:tc>
        <w:tc>
          <w:tcPr>
            <w:tcW w:w="3079" w:type="dxa"/>
            <w:vAlign w:val="center"/>
          </w:tcPr>
          <w:p w14:paraId="16F1EFF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历史集成节点记录</w:t>
            </w:r>
          </w:p>
        </w:tc>
      </w:tr>
      <w:tr w14:paraId="5431F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FD5346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感知A/B</w:t>
            </w:r>
          </w:p>
        </w:tc>
        <w:tc>
          <w:tcPr>
            <w:tcW w:w="3079" w:type="dxa"/>
            <w:vAlign w:val="center"/>
          </w:tcPr>
          <w:p w14:paraId="18CA308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SensorNode_C3_EnvWindow/LightSecurity</w:t>
            </w:r>
          </w:p>
        </w:tc>
        <w:tc>
          <w:tcPr>
            <w:tcW w:w="3079" w:type="dxa"/>
            <w:vAlign w:val="center"/>
          </w:tcPr>
          <w:p w14:paraId="7D367B87">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环境窗户、光照安防子节点</w:t>
            </w:r>
          </w:p>
        </w:tc>
      </w:tr>
      <w:tr w14:paraId="10FA8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EDF02E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执行集成节点</w:t>
            </w:r>
          </w:p>
        </w:tc>
        <w:tc>
          <w:tcPr>
            <w:tcW w:w="3079" w:type="dxa"/>
            <w:vAlign w:val="center"/>
          </w:tcPr>
          <w:p w14:paraId="1E616BF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Lingxi_ActionLayerNode_V1_4_2</w:t>
            </w:r>
          </w:p>
        </w:tc>
        <w:tc>
          <w:tcPr>
            <w:tcW w:w="3079" w:type="dxa"/>
            <w:vAlign w:val="center"/>
          </w:tcPr>
          <w:p w14:paraId="4F04FDE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执行层集成验证</w:t>
            </w:r>
          </w:p>
        </w:tc>
      </w:tr>
      <w:tr w14:paraId="1CB2F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17F0D2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执行A/BC3</w:t>
            </w:r>
          </w:p>
        </w:tc>
        <w:tc>
          <w:tcPr>
            <w:tcW w:w="3079" w:type="dxa"/>
            <w:vAlign w:val="center"/>
          </w:tcPr>
          <w:p w14:paraId="7A1406A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ActionNode_C3_LightAppliance/DoorWindow</w:t>
            </w:r>
          </w:p>
        </w:tc>
        <w:tc>
          <w:tcPr>
            <w:tcW w:w="3079" w:type="dxa"/>
            <w:vAlign w:val="center"/>
          </w:tcPr>
          <w:p w14:paraId="4A8F920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灯光家电、门窗伴侣C3版本</w:t>
            </w:r>
          </w:p>
        </w:tc>
      </w:tr>
    </w:tbl>
    <w:p w14:paraId="3FE9031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1DCED7D4">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目前还没有把本地WebUI原始源码、远程网页源码以及App工程全部归档起来，之后还要继续添加资料包。</w:t>
      </w:r>
    </w:p>
    <w:p w14:paraId="276711E4">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71" w:name="_Toc11013"/>
      <w:r>
        <w:rPr>
          <w:rFonts w:ascii="Times New Roman" w:hAnsi="Times New Roman" w:eastAsia="宋体"/>
          <w:b/>
          <w:sz w:val="30"/>
        </w:rPr>
        <w:t>附录B节点API接口说明</w:t>
      </w:r>
      <w:bookmarkEnd w:id="171"/>
    </w:p>
    <w:p w14:paraId="0FFBC4F5">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表B-1主要节点接口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683E2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5AFE638">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接口</w:t>
            </w:r>
          </w:p>
        </w:tc>
        <w:tc>
          <w:tcPr>
            <w:tcW w:w="3079" w:type="dxa"/>
            <w:vAlign w:val="center"/>
          </w:tcPr>
          <w:p w14:paraId="635140C2">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方向</w:t>
            </w:r>
          </w:p>
        </w:tc>
        <w:tc>
          <w:tcPr>
            <w:tcW w:w="3079" w:type="dxa"/>
            <w:vAlign w:val="center"/>
          </w:tcPr>
          <w:p w14:paraId="29B3F1B2">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用途</w:t>
            </w:r>
          </w:p>
        </w:tc>
      </w:tr>
      <w:tr w14:paraId="70217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341EECA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/api/node/register</w:t>
            </w:r>
          </w:p>
        </w:tc>
        <w:tc>
          <w:tcPr>
            <w:tcW w:w="3079" w:type="dxa"/>
            <w:vAlign w:val="center"/>
          </w:tcPr>
          <w:p w14:paraId="0DAF896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子节点-&gt;中控</w:t>
            </w:r>
          </w:p>
        </w:tc>
        <w:tc>
          <w:tcPr>
            <w:tcW w:w="3079" w:type="dxa"/>
            <w:vAlign w:val="center"/>
          </w:tcPr>
          <w:p w14:paraId="66A46DB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提交节点身份、类型、端点列表和网络信息</w:t>
            </w:r>
          </w:p>
        </w:tc>
      </w:tr>
      <w:tr w14:paraId="770D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3CF5F69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/api/node/report</w:t>
            </w:r>
          </w:p>
        </w:tc>
        <w:tc>
          <w:tcPr>
            <w:tcW w:w="3079" w:type="dxa"/>
            <w:vAlign w:val="center"/>
          </w:tcPr>
          <w:p w14:paraId="2B6A560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子节点-&gt;中控</w:t>
            </w:r>
          </w:p>
        </w:tc>
        <w:tc>
          <w:tcPr>
            <w:tcW w:w="3079" w:type="dxa"/>
            <w:vAlign w:val="center"/>
          </w:tcPr>
          <w:p w14:paraId="57D7103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提交传感器数据或执行状态</w:t>
            </w:r>
          </w:p>
        </w:tc>
      </w:tr>
      <w:tr w14:paraId="63100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5E592E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/api/node/command</w:t>
            </w:r>
          </w:p>
        </w:tc>
        <w:tc>
          <w:tcPr>
            <w:tcW w:w="3079" w:type="dxa"/>
            <w:vAlign w:val="center"/>
          </w:tcPr>
          <w:p w14:paraId="547E747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中控-&gt;执行节点</w:t>
            </w:r>
          </w:p>
        </w:tc>
        <w:tc>
          <w:tcPr>
            <w:tcW w:w="3079" w:type="dxa"/>
            <w:vAlign w:val="center"/>
          </w:tcPr>
          <w:p w14:paraId="5C7CEE58">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下发灯光、继电器、电机或舵机控制命令</w:t>
            </w:r>
          </w:p>
        </w:tc>
      </w:tr>
    </w:tbl>
    <w:p w14:paraId="47A0CD6E">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5823D63A">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72" w:name="_Toc22179"/>
      <w:r>
        <w:rPr>
          <w:rFonts w:ascii="Times New Roman" w:hAnsi="Times New Roman" w:eastAsia="宋体"/>
          <w:b/>
          <w:sz w:val="30"/>
        </w:rPr>
        <w:t>附录C感知层和执行层IO对照表</w:t>
      </w:r>
      <w:bookmarkEnd w:id="172"/>
    </w:p>
    <w:p w14:paraId="25BE8D05">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b w:val="0"/>
          <w:sz w:val="24"/>
        </w:rPr>
        <w:t>C3通用执行子节点IO参照表4-2来确定。感知层IO按照各个子节点程序最后的封装版本来取用，论文正文主要是讲它的传感器功能以及上报的内容，不会把所有的引脚都写出来。</w:t>
      </w:r>
    </w:p>
    <w:p w14:paraId="62C23B7D">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73" w:name="_Toc16749"/>
      <w:r>
        <w:rPr>
          <w:rFonts w:ascii="Times New Roman" w:hAnsi="Times New Roman" w:eastAsia="宋体"/>
          <w:b/>
          <w:sz w:val="30"/>
        </w:rPr>
        <w:t>附录DRGB状态灯逻辑表</w:t>
      </w:r>
      <w:bookmarkEnd w:id="173"/>
    </w:p>
    <w:p w14:paraId="4BEB4A1E">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表D-1子节点RGB状态灯逻辑</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57895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5E6B675">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状态</w:t>
            </w:r>
          </w:p>
        </w:tc>
        <w:tc>
          <w:tcPr>
            <w:tcW w:w="3079" w:type="dxa"/>
            <w:vAlign w:val="center"/>
          </w:tcPr>
          <w:p w14:paraId="0BCD2870">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颜色/效果</w:t>
            </w:r>
          </w:p>
        </w:tc>
        <w:tc>
          <w:tcPr>
            <w:tcW w:w="3079" w:type="dxa"/>
            <w:vAlign w:val="center"/>
          </w:tcPr>
          <w:p w14:paraId="01D60C80">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含义</w:t>
            </w:r>
          </w:p>
        </w:tc>
      </w:tr>
      <w:tr w14:paraId="5027B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5D4B7B9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WiFi未连接</w:t>
            </w:r>
          </w:p>
        </w:tc>
        <w:tc>
          <w:tcPr>
            <w:tcW w:w="3079" w:type="dxa"/>
            <w:vAlign w:val="center"/>
          </w:tcPr>
          <w:p w14:paraId="6B46930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红色常亮</w:t>
            </w:r>
          </w:p>
        </w:tc>
        <w:tc>
          <w:tcPr>
            <w:tcW w:w="3079" w:type="dxa"/>
            <w:vAlign w:val="center"/>
          </w:tcPr>
          <w:p w14:paraId="2EECA01C">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未连接路由器WiFi</w:t>
            </w:r>
          </w:p>
        </w:tc>
      </w:tr>
      <w:tr w14:paraId="53551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70EDDF0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配网热点开启</w:t>
            </w:r>
          </w:p>
        </w:tc>
        <w:tc>
          <w:tcPr>
            <w:tcW w:w="3079" w:type="dxa"/>
            <w:vAlign w:val="center"/>
          </w:tcPr>
          <w:p w14:paraId="139215D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蓝绿色深呼吸</w:t>
            </w:r>
          </w:p>
        </w:tc>
        <w:tc>
          <w:tcPr>
            <w:tcW w:w="3079" w:type="dxa"/>
            <w:vAlign w:val="center"/>
          </w:tcPr>
          <w:p w14:paraId="4BAC74A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等待用户填写配网信息</w:t>
            </w:r>
          </w:p>
        </w:tc>
      </w:tr>
      <w:tr w14:paraId="5B96A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8F1610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中控通信未确认</w:t>
            </w:r>
          </w:p>
        </w:tc>
        <w:tc>
          <w:tcPr>
            <w:tcW w:w="3079" w:type="dxa"/>
            <w:vAlign w:val="center"/>
          </w:tcPr>
          <w:p w14:paraId="72731B9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蓝色深呼吸</w:t>
            </w:r>
          </w:p>
        </w:tc>
        <w:tc>
          <w:tcPr>
            <w:tcW w:w="3079" w:type="dxa"/>
            <w:vAlign w:val="center"/>
          </w:tcPr>
          <w:p w14:paraId="0AACBBA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WiFi已连接但注册/上报未成功</w:t>
            </w:r>
          </w:p>
        </w:tc>
      </w:tr>
      <w:tr w14:paraId="34690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65426A9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通信正常</w:t>
            </w:r>
          </w:p>
        </w:tc>
        <w:tc>
          <w:tcPr>
            <w:tcW w:w="3079" w:type="dxa"/>
            <w:vAlign w:val="center"/>
          </w:tcPr>
          <w:p w14:paraId="0F3ED5A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绿色深呼吸</w:t>
            </w:r>
          </w:p>
        </w:tc>
        <w:tc>
          <w:tcPr>
            <w:tcW w:w="3079" w:type="dxa"/>
            <w:vAlign w:val="center"/>
          </w:tcPr>
          <w:p w14:paraId="7FFBE0F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WiFi和中控注册/上报正常</w:t>
            </w:r>
          </w:p>
        </w:tc>
      </w:tr>
    </w:tbl>
    <w:p w14:paraId="4D13DDB1">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0C407287">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74" w:name="_Toc27855"/>
      <w:r>
        <w:rPr>
          <w:rFonts w:ascii="Times New Roman" w:hAnsi="Times New Roman" w:eastAsia="宋体"/>
          <w:b/>
          <w:sz w:val="30"/>
        </w:rPr>
        <w:t>附录E子节点PCB接口表</w:t>
      </w:r>
      <w:bookmarkEnd w:id="174"/>
    </w:p>
    <w:p w14:paraId="2ECBC5AC">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表E-1执行层C3PCB接口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9"/>
        <w:gridCol w:w="3079"/>
        <w:gridCol w:w="3079"/>
      </w:tblGrid>
      <w:tr w14:paraId="073BE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48A1795">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接口</w:t>
            </w:r>
          </w:p>
        </w:tc>
        <w:tc>
          <w:tcPr>
            <w:tcW w:w="3079" w:type="dxa"/>
            <w:vAlign w:val="center"/>
          </w:tcPr>
          <w:p w14:paraId="7C9DB63B">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引脚顺序</w:t>
            </w:r>
          </w:p>
        </w:tc>
        <w:tc>
          <w:tcPr>
            <w:tcW w:w="3079" w:type="dxa"/>
            <w:vAlign w:val="center"/>
          </w:tcPr>
          <w:p w14:paraId="0DAC71EF">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用途</w:t>
            </w:r>
          </w:p>
        </w:tc>
      </w:tr>
      <w:tr w14:paraId="10B5A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E7723F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A_RELAY</w:t>
            </w:r>
          </w:p>
        </w:tc>
        <w:tc>
          <w:tcPr>
            <w:tcW w:w="3079" w:type="dxa"/>
            <w:vAlign w:val="center"/>
          </w:tcPr>
          <w:p w14:paraId="7E3769A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VCCIO2IO3IO0IO1GND</w:t>
            </w:r>
          </w:p>
        </w:tc>
        <w:tc>
          <w:tcPr>
            <w:tcW w:w="3079" w:type="dxa"/>
            <w:vAlign w:val="center"/>
          </w:tcPr>
          <w:p w14:paraId="38DE20A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四路家电继电器</w:t>
            </w:r>
          </w:p>
        </w:tc>
      </w:tr>
      <w:tr w14:paraId="744AC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03C6CDD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A_LIVING</w:t>
            </w:r>
          </w:p>
        </w:tc>
        <w:tc>
          <w:tcPr>
            <w:tcW w:w="3079" w:type="dxa"/>
            <w:vAlign w:val="center"/>
          </w:tcPr>
          <w:p w14:paraId="21027E2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GNDIO10VCCGND</w:t>
            </w:r>
          </w:p>
        </w:tc>
        <w:tc>
          <w:tcPr>
            <w:tcW w:w="3079" w:type="dxa"/>
            <w:vAlign w:val="center"/>
          </w:tcPr>
          <w:p w14:paraId="08ED64DE">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客厅灯</w:t>
            </w:r>
          </w:p>
        </w:tc>
      </w:tr>
      <w:tr w14:paraId="5178B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272B523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A_BEDROOM</w:t>
            </w:r>
          </w:p>
        </w:tc>
        <w:tc>
          <w:tcPr>
            <w:tcW w:w="3079" w:type="dxa"/>
            <w:vAlign w:val="center"/>
          </w:tcPr>
          <w:p w14:paraId="5E14CA68">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GNDIO4VCCGND</w:t>
            </w:r>
          </w:p>
        </w:tc>
        <w:tc>
          <w:tcPr>
            <w:tcW w:w="3079" w:type="dxa"/>
            <w:vAlign w:val="center"/>
          </w:tcPr>
          <w:p w14:paraId="19B515F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卧室灯</w:t>
            </w:r>
          </w:p>
        </w:tc>
      </w:tr>
      <w:tr w14:paraId="771BD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1DE34005">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B_MOTOR1</w:t>
            </w:r>
          </w:p>
        </w:tc>
        <w:tc>
          <w:tcPr>
            <w:tcW w:w="3079" w:type="dxa"/>
            <w:vAlign w:val="center"/>
          </w:tcPr>
          <w:p w14:paraId="101C21B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VCCGNDIO2IO3IO0IO1</w:t>
            </w:r>
          </w:p>
        </w:tc>
        <w:tc>
          <w:tcPr>
            <w:tcW w:w="3079" w:type="dxa"/>
            <w:vAlign w:val="center"/>
          </w:tcPr>
          <w:p w14:paraId="60D81B8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电机1</w:t>
            </w:r>
          </w:p>
        </w:tc>
      </w:tr>
      <w:tr w14:paraId="582D3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56DA3E3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B_MOTOR2</w:t>
            </w:r>
          </w:p>
        </w:tc>
        <w:tc>
          <w:tcPr>
            <w:tcW w:w="3079" w:type="dxa"/>
            <w:vAlign w:val="center"/>
          </w:tcPr>
          <w:p w14:paraId="04A62CE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VCCGNDIO4IO5IO6IO7</w:t>
            </w:r>
          </w:p>
        </w:tc>
        <w:tc>
          <w:tcPr>
            <w:tcW w:w="3079" w:type="dxa"/>
            <w:vAlign w:val="center"/>
          </w:tcPr>
          <w:p w14:paraId="67D43A2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电机2</w:t>
            </w:r>
          </w:p>
        </w:tc>
      </w:tr>
      <w:tr w14:paraId="1B5BD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9" w:type="dxa"/>
            <w:vAlign w:val="center"/>
          </w:tcPr>
          <w:p w14:paraId="4146EC2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B_SERVO</w:t>
            </w:r>
          </w:p>
        </w:tc>
        <w:tc>
          <w:tcPr>
            <w:tcW w:w="3079" w:type="dxa"/>
            <w:vAlign w:val="center"/>
          </w:tcPr>
          <w:p w14:paraId="03A2CA0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GNDVCCIO10</w:t>
            </w:r>
          </w:p>
        </w:tc>
        <w:tc>
          <w:tcPr>
            <w:tcW w:w="3079" w:type="dxa"/>
            <w:vAlign w:val="center"/>
          </w:tcPr>
          <w:p w14:paraId="5DCD44C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窗户舵机</w:t>
            </w:r>
          </w:p>
        </w:tc>
      </w:tr>
    </w:tbl>
    <w:p w14:paraId="5E24C85D">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14BEEC4C">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75" w:name="_Toc18779"/>
      <w:r>
        <w:rPr>
          <w:rFonts w:ascii="Times New Roman" w:hAnsi="Times New Roman" w:eastAsia="宋体"/>
          <w:b/>
          <w:sz w:val="30"/>
        </w:rPr>
        <w:t>附录F测试记录模板</w:t>
      </w:r>
      <w:bookmarkEnd w:id="175"/>
    </w:p>
    <w:p w14:paraId="7B03836F">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表F-1测试记录模板</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9"/>
        <w:gridCol w:w="1539"/>
        <w:gridCol w:w="1539"/>
        <w:gridCol w:w="1539"/>
        <w:gridCol w:w="1539"/>
        <w:gridCol w:w="1539"/>
      </w:tblGrid>
      <w:tr w14:paraId="1E88E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9" w:type="dxa"/>
            <w:vAlign w:val="center"/>
          </w:tcPr>
          <w:p w14:paraId="4BAB0237">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测试日期</w:t>
            </w:r>
          </w:p>
        </w:tc>
        <w:tc>
          <w:tcPr>
            <w:tcW w:w="1539" w:type="dxa"/>
            <w:vAlign w:val="center"/>
          </w:tcPr>
          <w:p w14:paraId="59A0A88B">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测试对象</w:t>
            </w:r>
          </w:p>
        </w:tc>
        <w:tc>
          <w:tcPr>
            <w:tcW w:w="1539" w:type="dxa"/>
            <w:vAlign w:val="center"/>
          </w:tcPr>
          <w:p w14:paraId="1D328427">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测试方法</w:t>
            </w:r>
          </w:p>
        </w:tc>
        <w:tc>
          <w:tcPr>
            <w:tcW w:w="1539" w:type="dxa"/>
            <w:vAlign w:val="center"/>
          </w:tcPr>
          <w:p w14:paraId="3DC8D2B8">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预期结果</w:t>
            </w:r>
          </w:p>
        </w:tc>
        <w:tc>
          <w:tcPr>
            <w:tcW w:w="1539" w:type="dxa"/>
            <w:vAlign w:val="center"/>
          </w:tcPr>
          <w:p w14:paraId="44434668">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实际结果</w:t>
            </w:r>
          </w:p>
        </w:tc>
        <w:tc>
          <w:tcPr>
            <w:tcW w:w="1539" w:type="dxa"/>
            <w:vAlign w:val="center"/>
          </w:tcPr>
          <w:p w14:paraId="65F4DF9C">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结论</w:t>
            </w:r>
          </w:p>
        </w:tc>
      </w:tr>
      <w:tr w14:paraId="40897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9" w:type="dxa"/>
            <w:vAlign w:val="center"/>
          </w:tcPr>
          <w:p w14:paraId="5594510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47C2848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6704F23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6880513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225F2B3D">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6B510117">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通过/未通过</w:t>
            </w:r>
          </w:p>
        </w:tc>
      </w:tr>
      <w:tr w14:paraId="2450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9" w:type="dxa"/>
            <w:vAlign w:val="center"/>
          </w:tcPr>
          <w:p w14:paraId="1438A85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7F7D51A1">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3EF04658">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3661593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153E8F7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____</w:t>
            </w:r>
          </w:p>
        </w:tc>
        <w:tc>
          <w:tcPr>
            <w:tcW w:w="1539" w:type="dxa"/>
            <w:vAlign w:val="center"/>
          </w:tcPr>
          <w:p w14:paraId="3F25E96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通过/未通过</w:t>
            </w:r>
          </w:p>
        </w:tc>
      </w:tr>
    </w:tbl>
    <w:p w14:paraId="3A61347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48514480">
      <w:pPr>
        <w:pageBreakBefore w:val="0"/>
        <w:widowControl/>
        <w:kinsoku/>
        <w:wordWrap/>
        <w:overflowPunct/>
        <w:topLinePunct w:val="0"/>
        <w:autoSpaceDE/>
        <w:autoSpaceDN/>
        <w:bidi w:val="0"/>
        <w:adjustRightInd/>
        <w:snapToGrid/>
        <w:spacing w:before="0" w:after="0" w:line="360" w:lineRule="auto"/>
        <w:ind w:firstLine="602" w:firstLineChars="200"/>
        <w:jc w:val="center"/>
        <w:textAlignment w:val="auto"/>
        <w:outlineLvl w:val="0"/>
      </w:pPr>
      <w:bookmarkStart w:id="176" w:name="_Toc29139"/>
      <w:r>
        <w:rPr>
          <w:rFonts w:ascii="Times New Roman" w:hAnsi="Times New Roman" w:eastAsia="宋体"/>
          <w:b/>
          <w:sz w:val="30"/>
        </w:rPr>
        <w:t>附录G答辩问答准备</w:t>
      </w:r>
      <w:bookmarkEnd w:id="176"/>
    </w:p>
    <w:p w14:paraId="184201E8">
      <w:pPr>
        <w:pageBreakBefore w:val="0"/>
        <w:widowControl/>
        <w:kinsoku/>
        <w:wordWrap/>
        <w:overflowPunct/>
        <w:topLinePunct w:val="0"/>
        <w:autoSpaceDE/>
        <w:autoSpaceDN/>
        <w:bidi w:val="0"/>
        <w:adjustRightInd/>
        <w:snapToGrid/>
        <w:spacing w:after="0" w:line="360" w:lineRule="auto"/>
        <w:ind w:firstLine="482" w:firstLineChars="200"/>
        <w:jc w:val="both"/>
        <w:textAlignment w:val="auto"/>
        <w:outlineLvl w:val="9"/>
      </w:pPr>
      <w:r>
        <w:rPr>
          <w:rFonts w:ascii="Times New Roman" w:hAnsi="Times New Roman" w:eastAsia="宋体"/>
          <w:b/>
          <w:sz w:val="24"/>
        </w:rPr>
        <w:t>表G-1答辩问答准备</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8"/>
        <w:gridCol w:w="4618"/>
      </w:tblGrid>
      <w:tr w14:paraId="60248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8" w:type="dxa"/>
            <w:vAlign w:val="center"/>
          </w:tcPr>
          <w:p w14:paraId="46B5225A">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问题</w:t>
            </w:r>
          </w:p>
        </w:tc>
        <w:tc>
          <w:tcPr>
            <w:tcW w:w="4618" w:type="dxa"/>
            <w:vAlign w:val="center"/>
          </w:tcPr>
          <w:p w14:paraId="1A2E8849">
            <w:pPr>
              <w:pageBreakBefore w:val="0"/>
              <w:widowControl/>
              <w:kinsoku/>
              <w:wordWrap/>
              <w:overflowPunct/>
              <w:topLinePunct w:val="0"/>
              <w:autoSpaceDE/>
              <w:autoSpaceDN/>
              <w:bidi w:val="0"/>
              <w:adjustRightInd/>
              <w:snapToGrid/>
              <w:spacing w:after="0" w:line="288" w:lineRule="auto"/>
              <w:ind w:firstLine="422" w:firstLineChars="200"/>
              <w:jc w:val="center"/>
              <w:textAlignment w:val="auto"/>
              <w:outlineLvl w:val="9"/>
            </w:pPr>
            <w:r>
              <w:rPr>
                <w:rFonts w:ascii="Times New Roman" w:hAnsi="Times New Roman" w:eastAsia="宋体"/>
                <w:b/>
                <w:sz w:val="21"/>
              </w:rPr>
              <w:t>回答要点</w:t>
            </w:r>
          </w:p>
        </w:tc>
      </w:tr>
      <w:tr w14:paraId="6254C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8" w:type="dxa"/>
            <w:vAlign w:val="center"/>
          </w:tcPr>
          <w:p w14:paraId="501108AB">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为什么采用ESP32系列作为主要平台？</w:t>
            </w:r>
          </w:p>
        </w:tc>
        <w:tc>
          <w:tcPr>
            <w:tcW w:w="4618" w:type="dxa"/>
            <w:vAlign w:val="center"/>
          </w:tcPr>
          <w:p w14:paraId="39490109">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ESP32具备WiFi、GPIO、Arduino/ESP-IDF生态和较低成本，适合构建低成本多节点智能家居原型。</w:t>
            </w:r>
          </w:p>
        </w:tc>
      </w:tr>
      <w:tr w14:paraId="4A3D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8" w:type="dxa"/>
            <w:vAlign w:val="center"/>
          </w:tcPr>
          <w:p w14:paraId="03381C14">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为什么中控作为稳定基线后不频繁修改？</w:t>
            </w:r>
          </w:p>
        </w:tc>
        <w:tc>
          <w:tcPr>
            <w:tcW w:w="4618" w:type="dxa"/>
            <w:vAlign w:val="center"/>
          </w:tcPr>
          <w:p w14:paraId="5B0B87C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多节点系统中核心程序频繁变化会增加回归风险。当前阶段以V1.4.2作为稳定基线，节点围绕接口适配更利于维护。</w:t>
            </w:r>
          </w:p>
        </w:tc>
      </w:tr>
      <w:tr w14:paraId="664D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8" w:type="dxa"/>
            <w:vAlign w:val="center"/>
          </w:tcPr>
          <w:p w14:paraId="60930A22">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为什么HC-SR505不能称为人体存在传感器？</w:t>
            </w:r>
          </w:p>
        </w:tc>
        <w:tc>
          <w:tcPr>
            <w:tcW w:w="4618" w:type="dxa"/>
            <w:vAlign w:val="center"/>
          </w:tcPr>
          <w:p w14:paraId="222F4C2A">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HC-SR505是PIR运动触发传感器，人员静止时可能恢复无人状态，因此只能描述为人体活动或运动触发检测。</w:t>
            </w:r>
          </w:p>
        </w:tc>
      </w:tr>
      <w:tr w14:paraId="7D74D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8" w:type="dxa"/>
            <w:vAlign w:val="center"/>
          </w:tcPr>
          <w:p w14:paraId="77511E66">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为什么执行层C3PCB采用一板两用？</w:t>
            </w:r>
          </w:p>
        </w:tc>
        <w:tc>
          <w:tcPr>
            <w:tcW w:w="4618" w:type="dxa"/>
            <w:vAlign w:val="center"/>
          </w:tcPr>
          <w:p w14:paraId="55B3CB00">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一板两用可以减少打样成本，提高复用性。同一PCB通过不同固件和接口装配实现灯光家电或门窗伴侣两种角色。</w:t>
            </w:r>
          </w:p>
        </w:tc>
      </w:tr>
      <w:tr w14:paraId="055B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8" w:type="dxa"/>
            <w:vAlign w:val="center"/>
          </w:tcPr>
          <w:p w14:paraId="3310D7E3">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系统当前不足是什么？</w:t>
            </w:r>
          </w:p>
        </w:tc>
        <w:tc>
          <w:tcPr>
            <w:tcW w:w="4618" w:type="dxa"/>
            <w:vAlign w:val="center"/>
          </w:tcPr>
          <w:p w14:paraId="7729C9EF">
            <w:pPr>
              <w:pageBreakBefore w:val="0"/>
              <w:widowControl/>
              <w:kinsoku/>
              <w:wordWrap/>
              <w:overflowPunct/>
              <w:topLinePunct w:val="0"/>
              <w:autoSpaceDE/>
              <w:autoSpaceDN/>
              <w:bidi w:val="0"/>
              <w:adjustRightInd/>
              <w:snapToGrid/>
              <w:spacing w:after="0" w:line="288" w:lineRule="auto"/>
              <w:ind w:firstLine="420" w:firstLineChars="200"/>
              <w:jc w:val="left"/>
              <w:textAlignment w:val="auto"/>
              <w:outlineLvl w:val="9"/>
            </w:pPr>
            <w:r>
              <w:rPr>
                <w:rFonts w:ascii="Times New Roman" w:hAnsi="Times New Roman" w:eastAsia="宋体"/>
                <w:b w:val="0"/>
                <w:sz w:val="21"/>
              </w:rPr>
              <w:t>前端动态设备管理仍需完善，C3PCB需要到货后焊接验证，测试数据仍需进一步量化，远程网页和App工程需要继续归档。</w:t>
            </w:r>
          </w:p>
        </w:tc>
      </w:tr>
    </w:tbl>
    <w:p w14:paraId="32501D9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p>
    <w:p w14:paraId="2BFE166F">
      <w:pPr>
        <w:pageBreakBefore w:val="0"/>
        <w:widowControl/>
        <w:kinsoku/>
        <w:wordWrap/>
        <w:overflowPunct/>
        <w:topLinePunct w:val="0"/>
        <w:autoSpaceDE/>
        <w:autoSpaceDN/>
        <w:bidi w:val="0"/>
        <w:adjustRightInd/>
        <w:snapToGrid/>
        <w:spacing w:after="0" w:line="360" w:lineRule="auto"/>
        <w:ind w:firstLine="480" w:firstLineChars="200"/>
        <w:jc w:val="both"/>
        <w:textAlignment w:val="auto"/>
        <w:outlineLvl w:val="9"/>
      </w:pPr>
      <w:r>
        <w:rPr>
          <w:rFonts w:ascii="Times New Roman" w:hAnsi="Times New Roman" w:eastAsia="宋体"/>
          <w:sz w:val="24"/>
        </w:rPr>
        <w:t>（全文初稿完毕）</w:t>
      </w:r>
    </w:p>
    <w:sectPr>
      <w:headerReference r:id="rId5" w:type="default"/>
      <w:footerReference r:id="rId6" w:type="default"/>
      <w:pgSz w:w="11906" w:h="16838"/>
      <w:pgMar w:top="1417" w:right="1134" w:bottom="1417" w:left="1701" w:header="850" w:footer="99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Noto Sans CJK SC">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9D836">
    <w:pPr>
      <w:pStyle w:val="25"/>
      <w:jc w:val="center"/>
    </w:pPr>
    <w:r>
      <w:rPr>
        <w:rFonts w:ascii="Times New Roman" w:hAnsi="Times New Roman" w:eastAsia="宋体"/>
        <w:sz w:val="21"/>
      </w:rPr>
      <w:fldChar w:fldCharType="begin"/>
    </w:r>
    <w:r>
      <w:rPr>
        <w:rFonts w:ascii="Times New Roman" w:hAnsi="Times New Roman" w:eastAsia="宋体"/>
        <w:sz w:val="21"/>
      </w:rPr>
      <w:instrText xml:space="preserve">PAGE</w:instrText>
    </w:r>
    <w:r>
      <w:rPr>
        <w:rFonts w:ascii="Times New Roman" w:hAnsi="Times New Roman" w:eastAsia="宋体"/>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80DB3">
    <w:pPr>
      <w:pStyle w:val="26"/>
      <w:jc w:val="center"/>
    </w:pPr>
    <w:r>
      <w:rPr>
        <w:rFonts w:ascii="Times New Roman" w:hAnsi="Times New Roman" w:eastAsia="宋体"/>
        <w:b w:val="0"/>
        <w:sz w:val="21"/>
      </w:rPr>
      <w:t>内蒙古科技大学毕业设计说明书（毕业论文）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2280A"/>
    <w:rsid w:val="0747567D"/>
    <w:rsid w:val="1A3D1234"/>
    <w:rsid w:val="2C765D7F"/>
    <w:rsid w:val="3327063D"/>
    <w:rsid w:val="3E122463"/>
    <w:rsid w:val="53211D72"/>
    <w:rsid w:val="5C1A7D4C"/>
    <w:rsid w:val="67675646"/>
    <w:rsid w:val="75063912"/>
    <w:rsid w:val="7CDE5E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Noto Sans CJK SC" w:hAnsi="Noto Sans CJK SC" w:eastAsia="Noto Sans CJK SC"/>
    </w:r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rPr>
      <w:rFonts w:ascii="Times New Roman" w:hAnsi="Times New Roman" w:eastAsia="宋体"/>
      <w:sz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28104</Words>
  <Characters>31128</Characters>
  <Lines>0</Lines>
  <Paragraphs>0</Paragraphs>
  <TotalTime>0</TotalTime>
  <ScaleCrop>false</ScaleCrop>
  <LinksUpToDate>false</LinksUpToDate>
  <CharactersWithSpaces>31179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冷凰霁雪</dc:creator>
  <dc:description>Initial draft v2.0 generated from project materials and school formatting requirements.</dc:description>
  <cp:lastModifiedBy>冷凰霁雪</cp:lastModifiedBy>
  <dcterms:modified xsi:type="dcterms:W3CDTF">2026-05-30T13:22:03Z</dcterms:modified>
  <dc:subject>完整论文初稿 v2.0</dc:subject>
  <dc:title>基于 ESP32 的全屋智能控制终端设计与实现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eyJoZGlkIjoiNDc2NjE1MTg4YzJiMmY0MDJhNDI2NGUxNTQ1OGU2YTYiLCJ1c2VySWQiOiI4NTE5NDI4OTMifQ==</vt:lpwstr>
  </property>
  <property fmtid="{D5CDD505-2E9C-101B-9397-08002B2CF9AE}" pid="3" name="KSOProductBuildVer">
    <vt:lpwstr>2052-12.1.0.26375</vt:lpwstr>
  </property>
  <property fmtid="{D5CDD505-2E9C-101B-9397-08002B2CF9AE}" pid="4" name="ICV">
    <vt:lpwstr>501E7C52784C42D898F3990B3747302F_12</vt:lpwstr>
  </property>
</Properties>
</file>